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8E5A1" w14:textId="77777777" w:rsidR="006F2BD5" w:rsidRDefault="007D3B9A" w:rsidP="007D3B9A">
      <w:pPr>
        <w:autoSpaceDE w:val="0"/>
        <w:autoSpaceDN w:val="0"/>
        <w:adjustRightInd w:val="0"/>
        <w:rPr>
          <w:rFonts w:cstheme="minorHAnsi"/>
          <w:b/>
          <w:bCs/>
          <w:color w:val="333333"/>
          <w:sz w:val="28"/>
          <w:szCs w:val="28"/>
        </w:rPr>
      </w:pPr>
      <w:r>
        <w:rPr>
          <w:rFonts w:cstheme="minorHAnsi"/>
          <w:b/>
          <w:bCs/>
          <w:color w:val="333333"/>
          <w:sz w:val="28"/>
          <w:szCs w:val="28"/>
        </w:rPr>
        <w:t xml:space="preserve">Deklaration </w:t>
      </w:r>
      <w:r w:rsidR="00655943">
        <w:rPr>
          <w:rFonts w:cstheme="minorHAnsi"/>
          <w:b/>
          <w:bCs/>
          <w:color w:val="333333"/>
          <w:sz w:val="28"/>
          <w:szCs w:val="28"/>
        </w:rPr>
        <w:t>for</w:t>
      </w:r>
      <w:r>
        <w:rPr>
          <w:rFonts w:cstheme="minorHAnsi"/>
          <w:b/>
          <w:bCs/>
          <w:color w:val="333333"/>
          <w:sz w:val="28"/>
          <w:szCs w:val="28"/>
        </w:rPr>
        <w:t xml:space="preserve"> </w:t>
      </w:r>
      <w:r w:rsidR="00655943">
        <w:rPr>
          <w:rFonts w:cstheme="minorHAnsi"/>
          <w:b/>
          <w:bCs/>
          <w:color w:val="333333"/>
          <w:sz w:val="28"/>
          <w:szCs w:val="28"/>
        </w:rPr>
        <w:t xml:space="preserve">anvendt </w:t>
      </w:r>
      <w:r w:rsidRPr="00A03B27">
        <w:rPr>
          <w:rFonts w:cstheme="minorHAnsi"/>
          <w:b/>
          <w:bCs/>
          <w:color w:val="333333"/>
          <w:sz w:val="28"/>
          <w:szCs w:val="28"/>
        </w:rPr>
        <w:t>Generativ</w:t>
      </w:r>
      <w:r w:rsidR="00C8258A">
        <w:rPr>
          <w:rFonts w:cstheme="minorHAnsi"/>
          <w:b/>
          <w:bCs/>
          <w:color w:val="333333"/>
          <w:sz w:val="28"/>
          <w:szCs w:val="28"/>
        </w:rPr>
        <w:t xml:space="preserve"> Kunstig Intelligens</w:t>
      </w:r>
      <w:r>
        <w:rPr>
          <w:rFonts w:cstheme="minorHAnsi"/>
          <w:b/>
          <w:bCs/>
          <w:color w:val="333333"/>
          <w:sz w:val="28"/>
          <w:szCs w:val="28"/>
        </w:rPr>
        <w:t xml:space="preserve"> </w:t>
      </w:r>
      <w:r w:rsidRPr="00A03B27">
        <w:rPr>
          <w:rFonts w:cstheme="minorHAnsi"/>
          <w:b/>
          <w:bCs/>
          <w:color w:val="333333"/>
          <w:sz w:val="28"/>
          <w:szCs w:val="28"/>
        </w:rPr>
        <w:t>(GAI)</w:t>
      </w:r>
    </w:p>
    <w:p w14:paraId="57F9106A" w14:textId="395F4B6D" w:rsidR="007D3B9A" w:rsidRPr="001F253B" w:rsidRDefault="006F2BD5" w:rsidP="007D3B9A">
      <w:pPr>
        <w:autoSpaceDE w:val="0"/>
        <w:autoSpaceDN w:val="0"/>
        <w:adjustRightInd w:val="0"/>
        <w:rPr>
          <w:rFonts w:ascii="AU Passata" w:hAnsi="AU Passata" w:cstheme="minorHAnsi"/>
          <w:b/>
          <w:bCs/>
          <w:color w:val="333333"/>
          <w:sz w:val="22"/>
          <w:szCs w:val="22"/>
        </w:rPr>
      </w:pPr>
      <w:r w:rsidRPr="001F253B">
        <w:rPr>
          <w:rFonts w:ascii="AU Passata" w:hAnsi="AU Passata" w:cstheme="minorHAnsi"/>
          <w:b/>
          <w:bCs/>
          <w:color w:val="333333"/>
          <w:sz w:val="22"/>
          <w:szCs w:val="22"/>
        </w:rPr>
        <w:t xml:space="preserve">– gældende version fra 4. </w:t>
      </w:r>
      <w:r w:rsidR="001F253B" w:rsidRPr="001F253B">
        <w:rPr>
          <w:rFonts w:ascii="AU Passata" w:hAnsi="AU Passata" w:cstheme="minorHAnsi"/>
          <w:b/>
          <w:bCs/>
          <w:color w:val="333333"/>
          <w:sz w:val="22"/>
          <w:szCs w:val="22"/>
        </w:rPr>
        <w:t>juni</w:t>
      </w:r>
      <w:r w:rsidRPr="001F253B">
        <w:rPr>
          <w:rFonts w:ascii="AU Passata" w:hAnsi="AU Passata" w:cstheme="minorHAnsi"/>
          <w:b/>
          <w:bCs/>
          <w:color w:val="333333"/>
          <w:sz w:val="22"/>
          <w:szCs w:val="22"/>
        </w:rPr>
        <w:t xml:space="preserve"> 2025</w:t>
      </w:r>
    </w:p>
    <w:p w14:paraId="49A1C66A" w14:textId="77777777" w:rsidR="00655943" w:rsidRPr="00A03B27" w:rsidRDefault="00655943" w:rsidP="007D3B9A">
      <w:pPr>
        <w:autoSpaceDE w:val="0"/>
        <w:autoSpaceDN w:val="0"/>
        <w:adjustRightInd w:val="0"/>
        <w:rPr>
          <w:rFonts w:cstheme="minorHAnsi"/>
          <w:b/>
          <w:bCs/>
          <w:color w:val="333333"/>
          <w:sz w:val="28"/>
          <w:szCs w:val="28"/>
        </w:rPr>
      </w:pPr>
    </w:p>
    <w:p w14:paraId="08F79D82" w14:textId="77777777" w:rsidR="007D3B9A" w:rsidRPr="00E07954" w:rsidRDefault="007D3B9A" w:rsidP="007D3B9A">
      <w:pPr>
        <w:autoSpaceDE w:val="0"/>
        <w:autoSpaceDN w:val="0"/>
        <w:adjustRightInd w:val="0"/>
        <w:rPr>
          <w:rFonts w:cstheme="minorHAnsi"/>
          <w:b/>
          <w:bCs/>
          <w:color w:val="333333"/>
          <w:sz w:val="24"/>
          <w:szCs w:val="24"/>
        </w:rPr>
      </w:pPr>
      <w:r w:rsidRPr="00E07954">
        <w:rPr>
          <w:rFonts w:cstheme="minorHAnsi"/>
          <w:b/>
          <w:bCs/>
          <w:color w:val="333333"/>
          <w:sz w:val="24"/>
          <w:szCs w:val="24"/>
        </w:rPr>
        <w:t xml:space="preserve">Brug af GAI i </w:t>
      </w:r>
      <w:r>
        <w:rPr>
          <w:rFonts w:cstheme="minorHAnsi"/>
          <w:b/>
          <w:bCs/>
          <w:color w:val="333333"/>
          <w:sz w:val="24"/>
          <w:szCs w:val="24"/>
        </w:rPr>
        <w:t>projekter</w:t>
      </w:r>
    </w:p>
    <w:p w14:paraId="1EBBA907" w14:textId="55D47D89" w:rsidR="002748D4" w:rsidRDefault="007D3B9A" w:rsidP="00C8258A">
      <w:pPr>
        <w:rPr>
          <w:rFonts w:cstheme="minorHAnsi"/>
          <w:color w:val="000000" w:themeColor="text1"/>
          <w:sz w:val="22"/>
          <w:szCs w:val="22"/>
        </w:rPr>
      </w:pPr>
      <w:r w:rsidRPr="00C8258A">
        <w:rPr>
          <w:rFonts w:cstheme="minorHAnsi"/>
          <w:color w:val="000000" w:themeColor="text1"/>
          <w:sz w:val="22"/>
          <w:szCs w:val="22"/>
        </w:rPr>
        <w:t xml:space="preserve">I henhold til de </w:t>
      </w:r>
      <w:hyperlink r:id="rId10" w:history="1">
        <w:r w:rsidRPr="00C8258A">
          <w:rPr>
            <w:rStyle w:val="Hyperlink"/>
            <w:rFonts w:cstheme="minorHAnsi"/>
            <w:sz w:val="22"/>
            <w:szCs w:val="22"/>
          </w:rPr>
          <w:t xml:space="preserve">nye </w:t>
        </w:r>
        <w:r w:rsidR="00397888">
          <w:rPr>
            <w:rStyle w:val="Hyperlink"/>
            <w:rFonts w:cstheme="minorHAnsi"/>
            <w:sz w:val="22"/>
            <w:szCs w:val="22"/>
          </w:rPr>
          <w:t xml:space="preserve">regler og </w:t>
        </w:r>
        <w:r w:rsidR="003B3E4F">
          <w:rPr>
            <w:rStyle w:val="Hyperlink"/>
            <w:rFonts w:cstheme="minorHAnsi"/>
            <w:sz w:val="22"/>
            <w:szCs w:val="22"/>
          </w:rPr>
          <w:t>anbefalinger</w:t>
        </w:r>
        <w:r w:rsidR="00892D2F">
          <w:rPr>
            <w:rStyle w:val="Hyperlink"/>
            <w:rFonts w:cstheme="minorHAnsi"/>
            <w:sz w:val="22"/>
            <w:szCs w:val="22"/>
          </w:rPr>
          <w:t xml:space="preserve"> </w:t>
        </w:r>
        <w:r w:rsidRPr="00C8258A">
          <w:rPr>
            <w:rStyle w:val="Hyperlink"/>
            <w:rFonts w:cstheme="minorHAnsi"/>
            <w:sz w:val="22"/>
            <w:szCs w:val="22"/>
          </w:rPr>
          <w:t>på Aarhus Universitet</w:t>
        </w:r>
      </w:hyperlink>
      <w:r w:rsidRPr="00C8258A">
        <w:rPr>
          <w:rFonts w:cstheme="minorHAnsi"/>
          <w:color w:val="333333"/>
          <w:sz w:val="22"/>
          <w:szCs w:val="22"/>
        </w:rPr>
        <w:t xml:space="preserve"> </w:t>
      </w:r>
      <w:r w:rsidRPr="00C8258A">
        <w:rPr>
          <w:rFonts w:cstheme="minorHAnsi"/>
          <w:color w:val="000000" w:themeColor="text1"/>
          <w:sz w:val="22"/>
          <w:szCs w:val="22"/>
        </w:rPr>
        <w:t xml:space="preserve">omkring brug af </w:t>
      </w:r>
      <w:r w:rsidR="002748D4">
        <w:rPr>
          <w:rFonts w:cstheme="minorHAnsi"/>
          <w:color w:val="000000" w:themeColor="text1"/>
          <w:sz w:val="22"/>
          <w:szCs w:val="22"/>
        </w:rPr>
        <w:t>værktøjer</w:t>
      </w:r>
      <w:r w:rsidR="00397888">
        <w:rPr>
          <w:rFonts w:cstheme="minorHAnsi"/>
          <w:color w:val="000000" w:themeColor="text1"/>
          <w:sz w:val="22"/>
          <w:szCs w:val="22"/>
        </w:rPr>
        <w:t xml:space="preserve"> baseret på </w:t>
      </w:r>
      <w:r w:rsidRPr="00C8258A">
        <w:rPr>
          <w:rFonts w:cstheme="minorHAnsi"/>
          <w:color w:val="000000" w:themeColor="text1"/>
          <w:sz w:val="22"/>
          <w:szCs w:val="22"/>
        </w:rPr>
        <w:t xml:space="preserve">Generative </w:t>
      </w:r>
      <w:proofErr w:type="spellStart"/>
      <w:r w:rsidRPr="00C8258A">
        <w:rPr>
          <w:rFonts w:cstheme="minorHAnsi"/>
          <w:color w:val="000000" w:themeColor="text1"/>
          <w:sz w:val="22"/>
          <w:szCs w:val="22"/>
        </w:rPr>
        <w:t>Artificial</w:t>
      </w:r>
      <w:proofErr w:type="spellEnd"/>
      <w:r w:rsidRPr="00C8258A">
        <w:rPr>
          <w:rFonts w:cstheme="minorHAnsi"/>
          <w:color w:val="000000" w:themeColor="text1"/>
          <w:sz w:val="22"/>
          <w:szCs w:val="22"/>
        </w:rPr>
        <w:t xml:space="preserve"> Intelligence (GAI) skal </w:t>
      </w:r>
      <w:r w:rsidR="00413C8B">
        <w:rPr>
          <w:rFonts w:cstheme="minorHAnsi"/>
          <w:color w:val="000000" w:themeColor="text1"/>
          <w:sz w:val="22"/>
          <w:szCs w:val="22"/>
        </w:rPr>
        <w:t>du</w:t>
      </w:r>
      <w:r w:rsidRPr="00C8258A">
        <w:rPr>
          <w:rFonts w:cstheme="minorHAnsi"/>
          <w:color w:val="000000" w:themeColor="text1"/>
          <w:sz w:val="22"/>
          <w:szCs w:val="22"/>
        </w:rPr>
        <w:t xml:space="preserve"> </w:t>
      </w:r>
      <w:r w:rsidR="002748D4">
        <w:rPr>
          <w:rFonts w:cstheme="minorHAnsi"/>
          <w:color w:val="000000" w:themeColor="text1"/>
          <w:sz w:val="22"/>
          <w:szCs w:val="22"/>
        </w:rPr>
        <w:t>vedlægge</w:t>
      </w:r>
      <w:r w:rsidRPr="00C8258A">
        <w:rPr>
          <w:rFonts w:cstheme="minorHAnsi"/>
          <w:color w:val="000000" w:themeColor="text1"/>
          <w:sz w:val="22"/>
          <w:szCs w:val="22"/>
        </w:rPr>
        <w:t xml:space="preserve"> en deklaration som bilag </w:t>
      </w:r>
      <w:r w:rsidR="00655943">
        <w:rPr>
          <w:rFonts w:cstheme="minorHAnsi"/>
          <w:color w:val="000000" w:themeColor="text1"/>
          <w:sz w:val="22"/>
          <w:szCs w:val="22"/>
        </w:rPr>
        <w:t>til opgavebesvarelser</w:t>
      </w:r>
      <w:r w:rsidR="00391579">
        <w:rPr>
          <w:rFonts w:cstheme="minorHAnsi"/>
          <w:color w:val="000000" w:themeColor="text1"/>
          <w:sz w:val="22"/>
          <w:szCs w:val="22"/>
        </w:rPr>
        <w:t xml:space="preserve">, </w:t>
      </w:r>
      <w:r w:rsidR="003D65E9">
        <w:rPr>
          <w:rFonts w:cstheme="minorHAnsi"/>
          <w:color w:val="000000" w:themeColor="text1"/>
          <w:sz w:val="22"/>
          <w:szCs w:val="22"/>
        </w:rPr>
        <w:t>der angiver</w:t>
      </w:r>
      <w:r w:rsidR="008C07AB">
        <w:rPr>
          <w:rFonts w:cstheme="minorHAnsi"/>
          <w:color w:val="000000" w:themeColor="text1"/>
          <w:sz w:val="22"/>
          <w:szCs w:val="22"/>
        </w:rPr>
        <w:t xml:space="preserve">, om </w:t>
      </w:r>
      <w:r w:rsidR="00391579">
        <w:rPr>
          <w:rFonts w:cstheme="minorHAnsi"/>
          <w:color w:val="000000" w:themeColor="text1"/>
          <w:sz w:val="22"/>
          <w:szCs w:val="22"/>
        </w:rPr>
        <w:t>du har anvendt</w:t>
      </w:r>
      <w:r w:rsidR="001602EC">
        <w:rPr>
          <w:rFonts w:cstheme="minorHAnsi"/>
          <w:color w:val="000000" w:themeColor="text1"/>
          <w:sz w:val="22"/>
          <w:szCs w:val="22"/>
        </w:rPr>
        <w:t xml:space="preserve"> sådanne </w:t>
      </w:r>
      <w:r w:rsidR="002748D4">
        <w:rPr>
          <w:rFonts w:cstheme="minorHAnsi"/>
          <w:color w:val="000000" w:themeColor="text1"/>
          <w:sz w:val="22"/>
          <w:szCs w:val="22"/>
        </w:rPr>
        <w:t>værktøjer</w:t>
      </w:r>
      <w:r w:rsidR="00655943">
        <w:rPr>
          <w:rFonts w:cstheme="minorHAnsi"/>
          <w:color w:val="000000" w:themeColor="text1"/>
          <w:sz w:val="22"/>
          <w:szCs w:val="22"/>
        </w:rPr>
        <w:t xml:space="preserve">. </w:t>
      </w:r>
    </w:p>
    <w:p w14:paraId="1D04031E" w14:textId="77777777" w:rsidR="002748D4" w:rsidRDefault="002748D4" w:rsidP="00C8258A">
      <w:pPr>
        <w:rPr>
          <w:rFonts w:cstheme="minorHAnsi"/>
          <w:color w:val="000000" w:themeColor="text1"/>
          <w:sz w:val="22"/>
          <w:szCs w:val="22"/>
        </w:rPr>
      </w:pPr>
    </w:p>
    <w:p w14:paraId="634D7127" w14:textId="1FBC9A9E" w:rsidR="002748D4" w:rsidRDefault="002748D4" w:rsidP="00C8258A">
      <w:pPr>
        <w:rPr>
          <w:rFonts w:cstheme="minorBidi"/>
          <w:color w:val="000000" w:themeColor="text1"/>
          <w:sz w:val="22"/>
          <w:szCs w:val="22"/>
        </w:rPr>
      </w:pPr>
      <w:r w:rsidRPr="307C8C84">
        <w:rPr>
          <w:rFonts w:cstheme="minorBidi"/>
          <w:color w:val="000000" w:themeColor="text1"/>
          <w:sz w:val="22"/>
          <w:szCs w:val="22"/>
        </w:rPr>
        <w:t>Bemærk</w:t>
      </w:r>
      <w:r w:rsidR="00317FC2" w:rsidRPr="307C8C84">
        <w:rPr>
          <w:rFonts w:cstheme="minorBidi"/>
          <w:color w:val="000000" w:themeColor="text1"/>
          <w:sz w:val="22"/>
          <w:szCs w:val="22"/>
        </w:rPr>
        <w:t xml:space="preserve"> dog følgende</w:t>
      </w:r>
      <w:r w:rsidRPr="307C8C84">
        <w:rPr>
          <w:rFonts w:cstheme="minorBidi"/>
          <w:color w:val="000000" w:themeColor="text1"/>
          <w:sz w:val="22"/>
          <w:szCs w:val="22"/>
        </w:rPr>
        <w:t xml:space="preserve">: </w:t>
      </w:r>
      <w:r w:rsidR="001602EC" w:rsidRPr="307C8C84">
        <w:rPr>
          <w:rFonts w:cstheme="minorBidi"/>
          <w:color w:val="000000" w:themeColor="text1"/>
          <w:sz w:val="22"/>
          <w:szCs w:val="22"/>
        </w:rPr>
        <w:t>H</w:t>
      </w:r>
      <w:r w:rsidRPr="307C8C84">
        <w:rPr>
          <w:rFonts w:cstheme="minorBidi"/>
          <w:color w:val="000000" w:themeColor="text1"/>
          <w:sz w:val="22"/>
          <w:szCs w:val="22"/>
        </w:rPr>
        <w:t xml:space="preserve">vis du ikke har </w:t>
      </w:r>
      <w:r w:rsidR="001602EC" w:rsidRPr="307C8C84">
        <w:rPr>
          <w:rFonts w:cstheme="minorBidi"/>
          <w:color w:val="000000" w:themeColor="text1"/>
          <w:sz w:val="22"/>
          <w:szCs w:val="22"/>
        </w:rPr>
        <w:t>brugt</w:t>
      </w:r>
      <w:r w:rsidR="006835F3" w:rsidRPr="307C8C84">
        <w:rPr>
          <w:rFonts w:cstheme="minorBidi"/>
          <w:color w:val="000000" w:themeColor="text1"/>
          <w:sz w:val="22"/>
          <w:szCs w:val="22"/>
        </w:rPr>
        <w:t xml:space="preserve"> </w:t>
      </w:r>
      <w:r w:rsidRPr="307C8C84">
        <w:rPr>
          <w:rFonts w:cstheme="minorBidi"/>
          <w:color w:val="000000" w:themeColor="text1"/>
          <w:sz w:val="22"/>
          <w:szCs w:val="22"/>
        </w:rPr>
        <w:t>GAI-værktøjer</w:t>
      </w:r>
      <w:r w:rsidR="006835F3" w:rsidRPr="307C8C84">
        <w:rPr>
          <w:rFonts w:cstheme="minorBidi"/>
          <w:color w:val="000000" w:themeColor="text1"/>
          <w:sz w:val="22"/>
          <w:szCs w:val="22"/>
        </w:rPr>
        <w:t xml:space="preserve">, </w:t>
      </w:r>
      <w:r w:rsidRPr="307C8C84">
        <w:rPr>
          <w:rFonts w:cstheme="minorBidi"/>
          <w:color w:val="000000" w:themeColor="text1"/>
          <w:sz w:val="22"/>
          <w:szCs w:val="22"/>
        </w:rPr>
        <w:t xml:space="preserve">skal </w:t>
      </w:r>
      <w:r w:rsidR="006835F3" w:rsidRPr="307C8C84">
        <w:rPr>
          <w:rFonts w:cstheme="minorBidi"/>
          <w:color w:val="000000" w:themeColor="text1"/>
          <w:sz w:val="22"/>
          <w:szCs w:val="22"/>
        </w:rPr>
        <w:t xml:space="preserve">du </w:t>
      </w:r>
      <w:r w:rsidR="006835F3" w:rsidRPr="307C8C84">
        <w:rPr>
          <w:rFonts w:cstheme="minorBidi"/>
          <w:i/>
          <w:color w:val="000000" w:themeColor="text1"/>
          <w:sz w:val="22"/>
          <w:szCs w:val="22"/>
        </w:rPr>
        <w:t>ikke</w:t>
      </w:r>
      <w:r w:rsidR="006835F3" w:rsidRPr="307C8C84">
        <w:rPr>
          <w:rFonts w:cstheme="minorBidi"/>
          <w:color w:val="000000" w:themeColor="text1"/>
          <w:sz w:val="22"/>
          <w:szCs w:val="22"/>
        </w:rPr>
        <w:t xml:space="preserve"> </w:t>
      </w:r>
      <w:r w:rsidRPr="307C8C84">
        <w:rPr>
          <w:rFonts w:cstheme="minorBidi"/>
          <w:color w:val="000000" w:themeColor="text1"/>
          <w:sz w:val="22"/>
          <w:szCs w:val="22"/>
        </w:rPr>
        <w:t xml:space="preserve">vedlægge </w:t>
      </w:r>
      <w:r w:rsidR="006835F3" w:rsidRPr="307C8C84">
        <w:rPr>
          <w:rFonts w:cstheme="minorBidi"/>
          <w:color w:val="000000" w:themeColor="text1"/>
          <w:sz w:val="22"/>
          <w:szCs w:val="22"/>
        </w:rPr>
        <w:t>en deklaration</w:t>
      </w:r>
      <w:r w:rsidR="00A750D4" w:rsidRPr="307C8C84">
        <w:rPr>
          <w:rFonts w:cstheme="minorBidi"/>
          <w:color w:val="000000" w:themeColor="text1"/>
          <w:sz w:val="22"/>
          <w:szCs w:val="22"/>
        </w:rPr>
        <w:t xml:space="preserve">, </w:t>
      </w:r>
      <w:r w:rsidR="00317FC2" w:rsidRPr="307C8C84">
        <w:rPr>
          <w:rFonts w:cstheme="minorBidi"/>
          <w:color w:val="000000" w:themeColor="text1"/>
          <w:sz w:val="22"/>
          <w:szCs w:val="22"/>
        </w:rPr>
        <w:t>ligesom</w:t>
      </w:r>
      <w:r w:rsidR="00A750D4" w:rsidRPr="307C8C84">
        <w:rPr>
          <w:rFonts w:cstheme="minorBidi"/>
          <w:color w:val="000000" w:themeColor="text1"/>
          <w:sz w:val="22"/>
          <w:szCs w:val="22"/>
        </w:rPr>
        <w:t xml:space="preserve"> der </w:t>
      </w:r>
      <w:r w:rsidR="00A750D4" w:rsidRPr="307C8C84">
        <w:rPr>
          <w:rFonts w:cstheme="minorBidi"/>
          <w:i/>
          <w:color w:val="000000" w:themeColor="text1"/>
          <w:sz w:val="22"/>
          <w:szCs w:val="22"/>
        </w:rPr>
        <w:t>ikke</w:t>
      </w:r>
      <w:r w:rsidR="00A750D4" w:rsidRPr="307C8C84">
        <w:rPr>
          <w:rFonts w:cstheme="minorBidi"/>
          <w:color w:val="000000" w:themeColor="text1"/>
          <w:sz w:val="22"/>
          <w:szCs w:val="22"/>
        </w:rPr>
        <w:t xml:space="preserve"> forventes en deklaration ved stedp</w:t>
      </w:r>
      <w:r w:rsidR="006B521D" w:rsidRPr="307C8C84">
        <w:rPr>
          <w:rFonts w:cstheme="minorBidi"/>
          <w:color w:val="000000" w:themeColor="text1"/>
          <w:sz w:val="22"/>
          <w:szCs w:val="22"/>
        </w:rPr>
        <w:t>røver</w:t>
      </w:r>
      <w:r w:rsidRPr="307C8C84">
        <w:rPr>
          <w:rFonts w:cstheme="minorBidi"/>
          <w:color w:val="000000" w:themeColor="text1"/>
          <w:sz w:val="22"/>
          <w:szCs w:val="22"/>
        </w:rPr>
        <w:t>.</w:t>
      </w:r>
    </w:p>
    <w:p w14:paraId="66E575E8" w14:textId="77777777" w:rsidR="002748D4" w:rsidRDefault="002748D4" w:rsidP="00C8258A">
      <w:pPr>
        <w:rPr>
          <w:rFonts w:cstheme="minorHAnsi"/>
          <w:color w:val="000000" w:themeColor="text1"/>
          <w:sz w:val="22"/>
          <w:szCs w:val="22"/>
        </w:rPr>
      </w:pPr>
    </w:p>
    <w:p w14:paraId="3B332CB7" w14:textId="0A9335E4" w:rsidR="007D3B9A" w:rsidRPr="00C8258A" w:rsidRDefault="002748D4" w:rsidP="00C8258A">
      <w:pPr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 xml:space="preserve">Hvis du </w:t>
      </w:r>
      <w:r w:rsidRPr="00B6619B">
        <w:rPr>
          <w:rFonts w:cstheme="minorHAnsi"/>
          <w:i/>
          <w:iCs/>
          <w:color w:val="000000" w:themeColor="text1"/>
          <w:sz w:val="22"/>
          <w:szCs w:val="22"/>
        </w:rPr>
        <w:t>har</w:t>
      </w:r>
      <w:r w:rsidR="006835F3">
        <w:rPr>
          <w:rFonts w:cstheme="minorHAnsi"/>
          <w:color w:val="000000" w:themeColor="text1"/>
          <w:sz w:val="22"/>
          <w:szCs w:val="22"/>
        </w:rPr>
        <w:t xml:space="preserve"> brugt </w:t>
      </w:r>
      <w:r>
        <w:rPr>
          <w:rFonts w:cstheme="minorHAnsi"/>
          <w:color w:val="000000" w:themeColor="text1"/>
          <w:sz w:val="22"/>
          <w:szCs w:val="22"/>
        </w:rPr>
        <w:t>GAI-værktøjer</w:t>
      </w:r>
      <w:r w:rsidR="006835F3">
        <w:rPr>
          <w:rFonts w:cstheme="minorHAnsi"/>
          <w:color w:val="000000" w:themeColor="text1"/>
          <w:sz w:val="22"/>
          <w:szCs w:val="22"/>
        </w:rPr>
        <w:t>, skal</w:t>
      </w:r>
      <w:r w:rsidR="00323850">
        <w:rPr>
          <w:rFonts w:cstheme="minorHAnsi"/>
          <w:color w:val="000000" w:themeColor="text1"/>
          <w:sz w:val="22"/>
          <w:szCs w:val="22"/>
        </w:rPr>
        <w:t xml:space="preserve"> du </w:t>
      </w:r>
      <w:r>
        <w:rPr>
          <w:rFonts w:cstheme="minorHAnsi"/>
          <w:color w:val="000000" w:themeColor="text1"/>
          <w:sz w:val="22"/>
          <w:szCs w:val="22"/>
        </w:rPr>
        <w:t xml:space="preserve">i deklarationen </w:t>
      </w:r>
      <w:r w:rsidR="00655943">
        <w:rPr>
          <w:rFonts w:cstheme="minorHAnsi"/>
          <w:color w:val="000000" w:themeColor="text1"/>
          <w:sz w:val="22"/>
          <w:szCs w:val="22"/>
        </w:rPr>
        <w:t xml:space="preserve">angive, </w:t>
      </w:r>
      <w:r w:rsidR="00323850">
        <w:rPr>
          <w:rFonts w:cstheme="minorHAnsi"/>
          <w:i/>
          <w:iCs/>
          <w:color w:val="000000" w:themeColor="text1"/>
          <w:sz w:val="22"/>
          <w:szCs w:val="22"/>
        </w:rPr>
        <w:t xml:space="preserve">hvilke </w:t>
      </w:r>
      <w:r w:rsidR="00655943">
        <w:rPr>
          <w:rFonts w:cstheme="minorHAnsi"/>
          <w:color w:val="000000" w:themeColor="text1"/>
          <w:sz w:val="22"/>
          <w:szCs w:val="22"/>
        </w:rPr>
        <w:t>værktøjer</w:t>
      </w:r>
      <w:r w:rsidR="00323850">
        <w:rPr>
          <w:rFonts w:cstheme="minorHAnsi"/>
          <w:color w:val="000000" w:themeColor="text1"/>
          <w:sz w:val="22"/>
          <w:szCs w:val="22"/>
        </w:rPr>
        <w:t xml:space="preserve"> du har brugt</w:t>
      </w:r>
      <w:r w:rsidR="00655943">
        <w:rPr>
          <w:rFonts w:cstheme="minorHAnsi"/>
          <w:color w:val="000000" w:themeColor="text1"/>
          <w:sz w:val="22"/>
          <w:szCs w:val="22"/>
        </w:rPr>
        <w:t>,</w:t>
      </w:r>
      <w:r w:rsidR="00C8258A" w:rsidRPr="00C8258A">
        <w:rPr>
          <w:rFonts w:cstheme="minorHAnsi"/>
          <w:color w:val="000000" w:themeColor="text1"/>
          <w:sz w:val="22"/>
          <w:szCs w:val="22"/>
        </w:rPr>
        <w:t xml:space="preserve"> og </w:t>
      </w:r>
      <w:r w:rsidR="00C8258A" w:rsidRPr="00655943">
        <w:rPr>
          <w:rFonts w:cstheme="minorHAnsi"/>
          <w:i/>
          <w:iCs/>
          <w:color w:val="000000" w:themeColor="text1"/>
          <w:sz w:val="22"/>
          <w:szCs w:val="22"/>
        </w:rPr>
        <w:t>hvordan</w:t>
      </w:r>
      <w:r w:rsidR="007D3B9A" w:rsidRPr="00C8258A">
        <w:rPr>
          <w:rFonts w:cstheme="minorHAnsi"/>
          <w:color w:val="000000" w:themeColor="text1"/>
          <w:sz w:val="22"/>
          <w:szCs w:val="22"/>
        </w:rPr>
        <w:t xml:space="preserve"> </w:t>
      </w:r>
      <w:r w:rsidR="00397888">
        <w:rPr>
          <w:rFonts w:cstheme="minorHAnsi"/>
          <w:color w:val="000000" w:themeColor="text1"/>
          <w:sz w:val="22"/>
          <w:szCs w:val="22"/>
        </w:rPr>
        <w:t>du</w:t>
      </w:r>
      <w:r w:rsidR="00655943">
        <w:rPr>
          <w:rFonts w:cstheme="minorHAnsi"/>
          <w:color w:val="000000" w:themeColor="text1"/>
          <w:sz w:val="22"/>
          <w:szCs w:val="22"/>
        </w:rPr>
        <w:t xml:space="preserve"> </w:t>
      </w:r>
      <w:r w:rsidR="007D3B9A" w:rsidRPr="00C8258A">
        <w:rPr>
          <w:rFonts w:cstheme="minorHAnsi"/>
          <w:color w:val="000000" w:themeColor="text1"/>
          <w:sz w:val="22"/>
          <w:szCs w:val="22"/>
        </w:rPr>
        <w:t xml:space="preserve">har brugt </w:t>
      </w:r>
      <w:r w:rsidR="00655943">
        <w:rPr>
          <w:rFonts w:cstheme="minorHAnsi"/>
          <w:color w:val="000000" w:themeColor="text1"/>
          <w:sz w:val="22"/>
          <w:szCs w:val="22"/>
        </w:rPr>
        <w:t>dem.</w:t>
      </w:r>
    </w:p>
    <w:p w14:paraId="35473FC6" w14:textId="77777777" w:rsidR="007D3B9A" w:rsidRPr="0097338D" w:rsidRDefault="007D3B9A" w:rsidP="007D3B9A">
      <w:pPr>
        <w:autoSpaceDE w:val="0"/>
        <w:autoSpaceDN w:val="0"/>
        <w:adjustRightInd w:val="0"/>
        <w:rPr>
          <w:rFonts w:cstheme="minorHAnsi"/>
          <w:color w:val="333333"/>
          <w:sz w:val="22"/>
          <w:szCs w:val="22"/>
        </w:rPr>
      </w:pPr>
    </w:p>
    <w:p w14:paraId="280F23D2" w14:textId="69FE20A2" w:rsidR="006F44FA" w:rsidRDefault="00C8258A" w:rsidP="00C8258A">
      <w:pPr>
        <w:rPr>
          <w:sz w:val="22"/>
          <w:szCs w:val="22"/>
        </w:rPr>
      </w:pPr>
      <w:r w:rsidRPr="00C8258A">
        <w:rPr>
          <w:sz w:val="22"/>
          <w:szCs w:val="22"/>
        </w:rPr>
        <w:t xml:space="preserve">Ved at deklarere </w:t>
      </w:r>
      <w:r w:rsidR="00B16E30">
        <w:rPr>
          <w:sz w:val="22"/>
          <w:szCs w:val="22"/>
        </w:rPr>
        <w:t xml:space="preserve">din </w:t>
      </w:r>
      <w:r w:rsidRPr="00C8258A">
        <w:rPr>
          <w:sz w:val="22"/>
          <w:szCs w:val="22"/>
        </w:rPr>
        <w:t>brug af GAI</w:t>
      </w:r>
      <w:r w:rsidR="00655943">
        <w:rPr>
          <w:sz w:val="22"/>
          <w:szCs w:val="22"/>
        </w:rPr>
        <w:t>-værktøjer</w:t>
      </w:r>
      <w:r w:rsidRPr="00C8258A">
        <w:rPr>
          <w:sz w:val="22"/>
          <w:szCs w:val="22"/>
        </w:rPr>
        <w:t xml:space="preserve"> sikrer </w:t>
      </w:r>
      <w:r w:rsidR="00ED460D">
        <w:rPr>
          <w:sz w:val="22"/>
          <w:szCs w:val="22"/>
        </w:rPr>
        <w:t>du</w:t>
      </w:r>
      <w:r>
        <w:rPr>
          <w:sz w:val="22"/>
          <w:szCs w:val="22"/>
        </w:rPr>
        <w:t>,</w:t>
      </w:r>
      <w:r w:rsidRPr="00C8258A">
        <w:rPr>
          <w:sz w:val="22"/>
          <w:szCs w:val="22"/>
        </w:rPr>
        <w:t xml:space="preserve"> at der ikke </w:t>
      </w:r>
      <w:r w:rsidR="00ED460D">
        <w:rPr>
          <w:sz w:val="22"/>
          <w:szCs w:val="22"/>
        </w:rPr>
        <w:t>opstå</w:t>
      </w:r>
      <w:r w:rsidRPr="00C8258A">
        <w:rPr>
          <w:sz w:val="22"/>
          <w:szCs w:val="22"/>
        </w:rPr>
        <w:t>r udfordringer i forhold til reglerne om eksamenssnyd</w:t>
      </w:r>
      <w:r w:rsidR="00864B6E">
        <w:rPr>
          <w:sz w:val="22"/>
          <w:szCs w:val="22"/>
        </w:rPr>
        <w:t xml:space="preserve">. </w:t>
      </w:r>
    </w:p>
    <w:p w14:paraId="02BBD489" w14:textId="77777777" w:rsidR="006F44FA" w:rsidRDefault="006F44FA" w:rsidP="00C8258A">
      <w:pPr>
        <w:rPr>
          <w:sz w:val="22"/>
          <w:szCs w:val="22"/>
        </w:rPr>
      </w:pPr>
    </w:p>
    <w:p w14:paraId="10E68CBA" w14:textId="77777777" w:rsidR="00114D17" w:rsidRPr="00467C0A" w:rsidRDefault="00AE4DB6" w:rsidP="00C8258A">
      <w:pPr>
        <w:rPr>
          <w:sz w:val="22"/>
          <w:szCs w:val="22"/>
        </w:rPr>
      </w:pPr>
      <w:r>
        <w:rPr>
          <w:sz w:val="22"/>
          <w:szCs w:val="22"/>
        </w:rPr>
        <w:t>Du vil ikke blive bedømt på din</w:t>
      </w:r>
      <w:r w:rsidR="001B775A">
        <w:rPr>
          <w:sz w:val="22"/>
          <w:szCs w:val="22"/>
        </w:rPr>
        <w:t xml:space="preserve"> måde at</w:t>
      </w:r>
      <w:r>
        <w:rPr>
          <w:sz w:val="22"/>
          <w:szCs w:val="22"/>
        </w:rPr>
        <w:t xml:space="preserve"> </w:t>
      </w:r>
      <w:r w:rsidR="002748D4">
        <w:rPr>
          <w:sz w:val="22"/>
          <w:szCs w:val="22"/>
        </w:rPr>
        <w:t xml:space="preserve">bruge </w:t>
      </w:r>
      <w:r>
        <w:rPr>
          <w:sz w:val="22"/>
          <w:szCs w:val="22"/>
        </w:rPr>
        <w:t>GAI-</w:t>
      </w:r>
      <w:r w:rsidR="002748D4">
        <w:rPr>
          <w:sz w:val="22"/>
          <w:szCs w:val="22"/>
        </w:rPr>
        <w:t>værktøjer</w:t>
      </w:r>
      <w:r w:rsidR="001B775A">
        <w:rPr>
          <w:sz w:val="22"/>
          <w:szCs w:val="22"/>
        </w:rPr>
        <w:t xml:space="preserve"> på. </w:t>
      </w:r>
      <w:r w:rsidR="00597C41">
        <w:rPr>
          <w:sz w:val="22"/>
          <w:szCs w:val="22"/>
        </w:rPr>
        <w:t>Din o</w:t>
      </w:r>
      <w:r w:rsidR="00C8258A" w:rsidRPr="00C8258A">
        <w:rPr>
          <w:sz w:val="22"/>
          <w:szCs w:val="22"/>
        </w:rPr>
        <w:t>pgave</w:t>
      </w:r>
      <w:r w:rsidR="00597C41">
        <w:rPr>
          <w:sz w:val="22"/>
          <w:szCs w:val="22"/>
        </w:rPr>
        <w:t>besvarelse</w:t>
      </w:r>
      <w:r w:rsidR="00C8258A" w:rsidRPr="00C8258A">
        <w:rPr>
          <w:sz w:val="22"/>
          <w:szCs w:val="22"/>
        </w:rPr>
        <w:t xml:space="preserve"> vil </w:t>
      </w:r>
      <w:r w:rsidR="00655943">
        <w:rPr>
          <w:sz w:val="22"/>
          <w:szCs w:val="22"/>
        </w:rPr>
        <w:t xml:space="preserve">som </w:t>
      </w:r>
      <w:r w:rsidR="00B16E30">
        <w:rPr>
          <w:sz w:val="22"/>
          <w:szCs w:val="22"/>
        </w:rPr>
        <w:t>altid</w:t>
      </w:r>
      <w:r w:rsidR="00655943">
        <w:rPr>
          <w:sz w:val="22"/>
          <w:szCs w:val="22"/>
        </w:rPr>
        <w:t xml:space="preserve"> </w:t>
      </w:r>
      <w:r w:rsidR="002748D4">
        <w:rPr>
          <w:sz w:val="22"/>
          <w:szCs w:val="22"/>
        </w:rPr>
        <w:t xml:space="preserve">kun </w:t>
      </w:r>
      <w:r w:rsidR="00C8258A" w:rsidRPr="00C8258A">
        <w:rPr>
          <w:sz w:val="22"/>
          <w:szCs w:val="22"/>
        </w:rPr>
        <w:t>blive bedømt ud fra læringsmålene i kursusbeskrivelsen</w:t>
      </w:r>
      <w:r w:rsidR="00FB6023">
        <w:rPr>
          <w:sz w:val="22"/>
          <w:szCs w:val="22"/>
        </w:rPr>
        <w:t xml:space="preserve"> eller studieordningen</w:t>
      </w:r>
      <w:r w:rsidR="00C8258A" w:rsidRPr="00C8258A">
        <w:rPr>
          <w:sz w:val="22"/>
          <w:szCs w:val="22"/>
        </w:rPr>
        <w:t>.</w:t>
      </w:r>
      <w:r w:rsidR="00FB6023">
        <w:rPr>
          <w:sz w:val="22"/>
          <w:szCs w:val="22"/>
        </w:rPr>
        <w:t xml:space="preserve"> </w:t>
      </w:r>
      <w:r w:rsidR="002748D4">
        <w:rPr>
          <w:sz w:val="22"/>
          <w:szCs w:val="22"/>
        </w:rPr>
        <w:t>Formålet med deklarationen er udelukkende,</w:t>
      </w:r>
      <w:r w:rsidR="00F86943">
        <w:rPr>
          <w:sz w:val="22"/>
          <w:szCs w:val="22"/>
        </w:rPr>
        <w:t xml:space="preserve"> at du </w:t>
      </w:r>
      <w:r w:rsidR="008330B4">
        <w:rPr>
          <w:sz w:val="22"/>
          <w:szCs w:val="22"/>
        </w:rPr>
        <w:t>godtgør</w:t>
      </w:r>
      <w:r w:rsidR="00F86943" w:rsidRPr="00467C0A">
        <w:rPr>
          <w:sz w:val="22"/>
          <w:szCs w:val="22"/>
        </w:rPr>
        <w:t xml:space="preserve">, </w:t>
      </w:r>
      <w:r w:rsidR="002B2078" w:rsidRPr="00467C0A">
        <w:rPr>
          <w:sz w:val="22"/>
          <w:szCs w:val="22"/>
        </w:rPr>
        <w:t xml:space="preserve">at du har </w:t>
      </w:r>
      <w:r w:rsidR="00EB2D60" w:rsidRPr="00467C0A">
        <w:rPr>
          <w:sz w:val="22"/>
          <w:szCs w:val="22"/>
        </w:rPr>
        <w:t xml:space="preserve">forholdt dig til, </w:t>
      </w:r>
      <w:r w:rsidR="002748D4" w:rsidRPr="00467C0A">
        <w:rPr>
          <w:sz w:val="22"/>
          <w:szCs w:val="22"/>
        </w:rPr>
        <w:t xml:space="preserve">om </w:t>
      </w:r>
      <w:r w:rsidR="00F86943" w:rsidRPr="00467C0A">
        <w:rPr>
          <w:sz w:val="22"/>
          <w:szCs w:val="22"/>
        </w:rPr>
        <w:t xml:space="preserve">du </w:t>
      </w:r>
      <w:r w:rsidR="00E83FE6" w:rsidRPr="00467C0A">
        <w:rPr>
          <w:sz w:val="22"/>
          <w:szCs w:val="22"/>
        </w:rPr>
        <w:t xml:space="preserve">har anvendt </w:t>
      </w:r>
      <w:r w:rsidR="00C8258A" w:rsidRPr="00467C0A">
        <w:rPr>
          <w:sz w:val="22"/>
          <w:szCs w:val="22"/>
        </w:rPr>
        <w:t>GAI</w:t>
      </w:r>
      <w:r w:rsidR="00603D0C" w:rsidRPr="00467C0A">
        <w:rPr>
          <w:sz w:val="22"/>
          <w:szCs w:val="22"/>
        </w:rPr>
        <w:t>-</w:t>
      </w:r>
      <w:r w:rsidR="002748D4" w:rsidRPr="00467C0A">
        <w:rPr>
          <w:sz w:val="22"/>
          <w:szCs w:val="22"/>
        </w:rPr>
        <w:t>værktøjerne</w:t>
      </w:r>
      <w:r w:rsidR="00C8258A" w:rsidRPr="00467C0A">
        <w:rPr>
          <w:sz w:val="22"/>
          <w:szCs w:val="22"/>
        </w:rPr>
        <w:t xml:space="preserve"> </w:t>
      </w:r>
      <w:r w:rsidR="00E83FE6" w:rsidRPr="00467C0A">
        <w:rPr>
          <w:sz w:val="22"/>
          <w:szCs w:val="22"/>
        </w:rPr>
        <w:t xml:space="preserve">på en </w:t>
      </w:r>
      <w:r w:rsidR="00C6638F" w:rsidRPr="00467C0A">
        <w:rPr>
          <w:sz w:val="22"/>
          <w:szCs w:val="22"/>
        </w:rPr>
        <w:t>fornuftig</w:t>
      </w:r>
      <w:r w:rsidR="00E83FE6" w:rsidRPr="00467C0A">
        <w:rPr>
          <w:sz w:val="22"/>
          <w:szCs w:val="22"/>
        </w:rPr>
        <w:t xml:space="preserve"> måde.</w:t>
      </w:r>
    </w:p>
    <w:p w14:paraId="096659DD" w14:textId="5B300008" w:rsidR="007D3B9A" w:rsidRPr="00B6619B" w:rsidRDefault="0099798E" w:rsidP="00B6619B">
      <w:pPr>
        <w:pStyle w:val="pf0"/>
        <w:rPr>
          <w:rFonts w:cs="Arial"/>
          <w:sz w:val="20"/>
          <w:szCs w:val="20"/>
        </w:rPr>
      </w:pPr>
      <w:r w:rsidRPr="00467C0A">
        <w:rPr>
          <w:rFonts w:ascii="Georgia" w:hAnsi="Georgia"/>
          <w:sz w:val="22"/>
          <w:szCs w:val="22"/>
        </w:rPr>
        <w:t xml:space="preserve">Du skal dog være opmærksom på, at </w:t>
      </w:r>
      <w:r w:rsidR="004C79DD" w:rsidRPr="00467C0A">
        <w:rPr>
          <w:rFonts w:ascii="Georgia" w:hAnsi="Georgia"/>
          <w:sz w:val="22"/>
          <w:szCs w:val="22"/>
        </w:rPr>
        <w:t>der i forbindelse med visse kurser, hvor GAI er integreret i fagligheden</w:t>
      </w:r>
      <w:r w:rsidR="00674B4E" w:rsidRPr="00467C0A">
        <w:rPr>
          <w:rFonts w:ascii="Georgia" w:hAnsi="Georgia"/>
          <w:sz w:val="22"/>
          <w:szCs w:val="22"/>
        </w:rPr>
        <w:t>, er en forventning om, at en refleksion over anvendelsen af GAI-værktøjer indgår som</w:t>
      </w:r>
      <w:r w:rsidR="00E658A1" w:rsidRPr="00467C0A">
        <w:rPr>
          <w:rFonts w:ascii="Georgia" w:hAnsi="Georgia"/>
          <w:sz w:val="22"/>
          <w:szCs w:val="22"/>
        </w:rPr>
        <w:t xml:space="preserve"> en del af et metodeafsnit</w:t>
      </w:r>
      <w:r w:rsidR="00467C0A" w:rsidRPr="00467C0A">
        <w:rPr>
          <w:rFonts w:ascii="Georgia" w:hAnsi="Georgia"/>
          <w:sz w:val="22"/>
          <w:szCs w:val="22"/>
        </w:rPr>
        <w:t xml:space="preserve">. Du skal huske at tjekke, hvorvidt det er tilfældet, ved at spørge din </w:t>
      </w:r>
      <w:r w:rsidR="00E75572">
        <w:rPr>
          <w:rFonts w:ascii="Georgia" w:hAnsi="Georgia"/>
          <w:sz w:val="22"/>
          <w:szCs w:val="22"/>
        </w:rPr>
        <w:t xml:space="preserve">vejleder eller din </w:t>
      </w:r>
      <w:r w:rsidR="00467C0A" w:rsidRPr="00467C0A">
        <w:rPr>
          <w:rFonts w:ascii="Georgia" w:hAnsi="Georgia"/>
          <w:sz w:val="22"/>
          <w:szCs w:val="22"/>
        </w:rPr>
        <w:t>underviser.</w:t>
      </w:r>
    </w:p>
    <w:p w14:paraId="369218FA" w14:textId="77777777" w:rsidR="007D3B9A" w:rsidRPr="00467C0A" w:rsidRDefault="007D3B9A" w:rsidP="007D3B9A">
      <w:pPr>
        <w:autoSpaceDE w:val="0"/>
        <w:autoSpaceDN w:val="0"/>
        <w:adjustRightInd w:val="0"/>
        <w:rPr>
          <w:rFonts w:cstheme="minorHAnsi"/>
          <w:color w:val="333333"/>
          <w:sz w:val="22"/>
          <w:szCs w:val="22"/>
        </w:rPr>
      </w:pPr>
    </w:p>
    <w:p w14:paraId="7588F7F4" w14:textId="2BD3F77D" w:rsidR="009C0267" w:rsidRPr="00665BAD" w:rsidRDefault="009C0267" w:rsidP="007D3B9A">
      <w:p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467C0A">
        <w:rPr>
          <w:rFonts w:cstheme="minorHAnsi"/>
          <w:color w:val="000000" w:themeColor="text1"/>
          <w:sz w:val="22"/>
          <w:szCs w:val="22"/>
        </w:rPr>
        <w:t>Opmærksomhedspu</w:t>
      </w:r>
      <w:r w:rsidRPr="00665BAD">
        <w:rPr>
          <w:rFonts w:cstheme="minorHAnsi"/>
          <w:color w:val="000000" w:themeColor="text1"/>
          <w:sz w:val="22"/>
          <w:szCs w:val="22"/>
        </w:rPr>
        <w:t xml:space="preserve">nkter: </w:t>
      </w:r>
    </w:p>
    <w:p w14:paraId="4D20BEAB" w14:textId="77777777" w:rsidR="009C0267" w:rsidRPr="00665BAD" w:rsidRDefault="009C0267" w:rsidP="007D3B9A">
      <w:p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</w:p>
    <w:p w14:paraId="5569F970" w14:textId="2A528E06" w:rsidR="009C0267" w:rsidRPr="00C8258A" w:rsidRDefault="007D3B9A" w:rsidP="009C0267">
      <w:pPr>
        <w:pStyle w:val="Listeafsnit"/>
        <w:numPr>
          <w:ilvl w:val="0"/>
          <w:numId w:val="20"/>
        </w:numPr>
        <w:autoSpaceDE w:val="0"/>
        <w:autoSpaceDN w:val="0"/>
        <w:adjustRightInd w:val="0"/>
        <w:rPr>
          <w:rFonts w:ascii="Georgia" w:hAnsi="Georgia" w:cstheme="minorHAnsi"/>
          <w:sz w:val="22"/>
          <w:szCs w:val="22"/>
          <w:lang w:val="da-DK"/>
        </w:rPr>
      </w:pPr>
      <w:r w:rsidRPr="00665BAD">
        <w:rPr>
          <w:rFonts w:ascii="Georgia" w:hAnsi="Georgia" w:cstheme="minorHAnsi"/>
          <w:color w:val="000000" w:themeColor="text1"/>
          <w:sz w:val="22"/>
          <w:szCs w:val="22"/>
          <w:lang w:val="da-DK"/>
        </w:rPr>
        <w:t>Husk altid at undersøge</w:t>
      </w:r>
      <w:r w:rsidR="00397888">
        <w:rPr>
          <w:rFonts w:ascii="Georgia" w:hAnsi="Georgia" w:cstheme="minorHAnsi"/>
          <w:color w:val="000000" w:themeColor="text1"/>
          <w:sz w:val="22"/>
          <w:szCs w:val="22"/>
          <w:lang w:val="da-DK"/>
        </w:rPr>
        <w:t xml:space="preserve"> gældende</w:t>
      </w:r>
      <w:r w:rsidRPr="00665BAD">
        <w:rPr>
          <w:rFonts w:ascii="Georgia" w:hAnsi="Georgia" w:cstheme="minorHAnsi"/>
          <w:color w:val="000000" w:themeColor="text1"/>
          <w:sz w:val="22"/>
          <w:szCs w:val="22"/>
          <w:lang w:val="da-DK"/>
        </w:rPr>
        <w:t xml:space="preserve"> regler</w:t>
      </w:r>
      <w:r w:rsidR="00397888">
        <w:rPr>
          <w:rFonts w:ascii="Georgia" w:hAnsi="Georgia" w:cstheme="minorHAnsi"/>
          <w:color w:val="000000" w:themeColor="text1"/>
          <w:sz w:val="22"/>
          <w:szCs w:val="22"/>
          <w:lang w:val="da-DK"/>
        </w:rPr>
        <w:t xml:space="preserve"> og retningslinjer</w:t>
      </w:r>
      <w:r w:rsidRPr="00665BAD">
        <w:rPr>
          <w:rFonts w:ascii="Georgia" w:hAnsi="Georgia" w:cstheme="minorHAnsi"/>
          <w:color w:val="000000" w:themeColor="text1"/>
          <w:sz w:val="22"/>
          <w:szCs w:val="22"/>
          <w:lang w:val="da-DK"/>
        </w:rPr>
        <w:t xml:space="preserve"> for brug af GAI på </w:t>
      </w:r>
      <w:hyperlink r:id="rId11" w:history="1">
        <w:r w:rsidRPr="009C0267">
          <w:rPr>
            <w:rStyle w:val="Hyperlink"/>
            <w:rFonts w:cstheme="minorHAnsi"/>
            <w:sz w:val="22"/>
            <w:szCs w:val="22"/>
          </w:rPr>
          <w:t>studerende.au.dk.</w:t>
        </w:r>
      </w:hyperlink>
      <w:r w:rsidRPr="00C8258A">
        <w:rPr>
          <w:rFonts w:ascii="Georgia" w:hAnsi="Georgia" w:cstheme="minorHAnsi"/>
          <w:sz w:val="22"/>
          <w:szCs w:val="22"/>
          <w:lang w:val="da-DK"/>
        </w:rPr>
        <w:t xml:space="preserve"> </w:t>
      </w:r>
    </w:p>
    <w:p w14:paraId="3087D90E" w14:textId="23999168" w:rsidR="00504E34" w:rsidRPr="00B6619B" w:rsidRDefault="00AA4382" w:rsidP="009C0267">
      <w:pPr>
        <w:pStyle w:val="Listeafsnit"/>
        <w:numPr>
          <w:ilvl w:val="0"/>
          <w:numId w:val="20"/>
        </w:numPr>
        <w:autoSpaceDE w:val="0"/>
        <w:autoSpaceDN w:val="0"/>
        <w:adjustRightInd w:val="0"/>
        <w:rPr>
          <w:rFonts w:ascii="Georgia" w:hAnsi="Georgia" w:cstheme="minorHAnsi"/>
          <w:color w:val="333333"/>
          <w:sz w:val="22"/>
          <w:szCs w:val="22"/>
          <w:lang w:val="da-DK"/>
        </w:rPr>
      </w:pPr>
      <w:r>
        <w:rPr>
          <w:rFonts w:ascii="Georgia" w:hAnsi="Georgia" w:cstheme="minorHAnsi"/>
          <w:color w:val="333333"/>
          <w:sz w:val="22"/>
          <w:szCs w:val="22"/>
          <w:lang w:val="da-DK"/>
        </w:rPr>
        <w:t>Du kan også opsøge information på din studieportal.</w:t>
      </w:r>
    </w:p>
    <w:p w14:paraId="0D13D71A" w14:textId="12E9DB1E" w:rsidR="007D3B9A" w:rsidRPr="00C8258A" w:rsidRDefault="007D3B9A" w:rsidP="009C0267">
      <w:pPr>
        <w:pStyle w:val="Listeafsnit"/>
        <w:numPr>
          <w:ilvl w:val="0"/>
          <w:numId w:val="20"/>
        </w:numPr>
        <w:autoSpaceDE w:val="0"/>
        <w:autoSpaceDN w:val="0"/>
        <w:adjustRightInd w:val="0"/>
        <w:rPr>
          <w:rFonts w:ascii="Georgia" w:hAnsi="Georgia" w:cstheme="minorHAnsi"/>
          <w:color w:val="333333"/>
          <w:sz w:val="22"/>
          <w:szCs w:val="22"/>
          <w:lang w:val="da-DK"/>
        </w:rPr>
      </w:pPr>
      <w:r w:rsidRPr="00C8258A">
        <w:rPr>
          <w:rFonts w:ascii="Georgia" w:hAnsi="Georgia" w:cstheme="minorHAnsi"/>
          <w:sz w:val="22"/>
          <w:szCs w:val="22"/>
          <w:lang w:val="da-DK"/>
        </w:rPr>
        <w:t>Vær opmærksom på ikke at fodre GAI</w:t>
      </w:r>
      <w:r w:rsidR="00397888">
        <w:rPr>
          <w:rFonts w:ascii="Georgia" w:hAnsi="Georgia" w:cstheme="minorHAnsi"/>
          <w:sz w:val="22"/>
          <w:szCs w:val="22"/>
          <w:lang w:val="da-DK"/>
        </w:rPr>
        <w:t>-</w:t>
      </w:r>
      <w:r w:rsidRPr="00C8258A">
        <w:rPr>
          <w:rFonts w:ascii="Georgia" w:hAnsi="Georgia" w:cstheme="minorHAnsi"/>
          <w:sz w:val="22"/>
          <w:szCs w:val="22"/>
          <w:lang w:val="da-DK"/>
        </w:rPr>
        <w:t xml:space="preserve">værktøjer med personfølsomme </w:t>
      </w:r>
      <w:r w:rsidRPr="003C5093">
        <w:rPr>
          <w:rFonts w:ascii="Georgia" w:hAnsi="Georgia" w:cstheme="minorHAnsi"/>
          <w:sz w:val="22"/>
          <w:szCs w:val="22"/>
          <w:lang w:val="da-DK"/>
        </w:rPr>
        <w:t>eller andre fortrolige oplysninger.</w:t>
      </w:r>
    </w:p>
    <w:p w14:paraId="7F474D9B" w14:textId="17BB15A9" w:rsidR="009C0267" w:rsidRPr="006732ED" w:rsidRDefault="009C0267" w:rsidP="009C0267">
      <w:pPr>
        <w:pStyle w:val="Listeafsnit"/>
        <w:numPr>
          <w:ilvl w:val="0"/>
          <w:numId w:val="20"/>
        </w:numPr>
        <w:autoSpaceDE w:val="0"/>
        <w:autoSpaceDN w:val="0"/>
        <w:rPr>
          <w:rFonts w:ascii="Georgia" w:eastAsia="Times New Roman" w:hAnsi="Georgia" w:cstheme="minorHAnsi"/>
          <w:color w:val="000000"/>
          <w:sz w:val="22"/>
          <w:szCs w:val="22"/>
          <w:lang w:val="da-DK"/>
        </w:rPr>
      </w:pPr>
      <w:r w:rsidRPr="006732ED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 xml:space="preserve">Hvis </w:t>
      </w:r>
      <w:r w:rsidR="00ED460D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>du</w:t>
      </w:r>
      <w:r w:rsidR="00655943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 xml:space="preserve"> </w:t>
      </w:r>
      <w:r w:rsidRPr="006732ED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 xml:space="preserve">har </w:t>
      </w:r>
      <w:r w:rsidR="002748D4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 xml:space="preserve">brugt </w:t>
      </w:r>
      <w:r w:rsidR="00397888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>GAI-</w:t>
      </w:r>
      <w:r w:rsidR="002748D4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 xml:space="preserve">værktøjer </w:t>
      </w:r>
      <w:r w:rsidR="00397888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 xml:space="preserve">til at genere tekst, </w:t>
      </w:r>
      <w:r w:rsidRPr="006732ED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 xml:space="preserve">skal </w:t>
      </w:r>
      <w:r w:rsidR="00665BAD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>d</w:t>
      </w:r>
      <w:r w:rsidR="00ED460D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>u</w:t>
      </w:r>
      <w:r w:rsidRPr="006732ED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 xml:space="preserve"> deklarere, hvordan du har brugt </w:t>
      </w:r>
      <w:r w:rsidR="002748D4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>værktøjerne</w:t>
      </w:r>
      <w:r w:rsidRPr="006732ED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 xml:space="preserve">. </w:t>
      </w:r>
      <w:r w:rsidR="006732ED" w:rsidRPr="006732ED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 xml:space="preserve">Husk </w:t>
      </w:r>
      <w:r w:rsidR="006732ED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 xml:space="preserve">at følge </w:t>
      </w:r>
      <w:hyperlink r:id="rId12" w:history="1">
        <w:r w:rsidR="006732ED" w:rsidRPr="006732ED">
          <w:rPr>
            <w:rStyle w:val="Hyperlink"/>
            <w:rFonts w:eastAsia="Times New Roman" w:cstheme="minorHAnsi"/>
            <w:sz w:val="22"/>
            <w:szCs w:val="22"/>
          </w:rPr>
          <w:t>reglerne</w:t>
        </w:r>
      </w:hyperlink>
      <w:r w:rsidR="006732ED" w:rsidRPr="006732ED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 xml:space="preserve"> for korrekt parafrasering</w:t>
      </w:r>
      <w:r w:rsidR="006732ED">
        <w:rPr>
          <w:rFonts w:ascii="Georgia" w:eastAsia="Times New Roman" w:hAnsi="Georgia" w:cstheme="minorHAnsi"/>
          <w:color w:val="000000" w:themeColor="text1"/>
          <w:sz w:val="22"/>
          <w:szCs w:val="22"/>
          <w:lang w:val="da-DK"/>
        </w:rPr>
        <w:t>.</w:t>
      </w:r>
      <w:r w:rsidR="006732ED" w:rsidRPr="006732ED">
        <w:rPr>
          <w:rFonts w:ascii="Georgia" w:eastAsia="Times New Roman" w:hAnsi="Georgia" w:cstheme="minorHAnsi"/>
          <w:color w:val="000000"/>
          <w:sz w:val="22"/>
          <w:szCs w:val="22"/>
          <w:lang w:val="da-DK"/>
        </w:rPr>
        <w:t xml:space="preserve"> </w:t>
      </w:r>
    </w:p>
    <w:p w14:paraId="5DF446A7" w14:textId="7F3AC5B0" w:rsidR="009C0267" w:rsidRPr="009C0267" w:rsidRDefault="009C0267" w:rsidP="009C0267">
      <w:pPr>
        <w:pStyle w:val="Listeafsnit"/>
        <w:numPr>
          <w:ilvl w:val="0"/>
          <w:numId w:val="20"/>
        </w:numPr>
        <w:autoSpaceDE w:val="0"/>
        <w:autoSpaceDN w:val="0"/>
        <w:rPr>
          <w:rFonts w:ascii="Georgia" w:hAnsi="Georgia" w:cstheme="minorHAnsi"/>
          <w:color w:val="333333"/>
          <w:kern w:val="0"/>
          <w:sz w:val="22"/>
          <w:szCs w:val="22"/>
          <w:lang w:val="da-DK"/>
        </w:rPr>
      </w:pPr>
      <w:r w:rsidRPr="00FB1855">
        <w:rPr>
          <w:rFonts w:ascii="Georgia" w:eastAsia="Times New Roman" w:hAnsi="Georgia" w:cstheme="minorHAnsi"/>
          <w:color w:val="000000"/>
          <w:sz w:val="22"/>
          <w:szCs w:val="22"/>
          <w:lang w:val="da-DK"/>
        </w:rPr>
        <w:t xml:space="preserve">Hvis </w:t>
      </w:r>
      <w:r w:rsidR="00BE7A24">
        <w:rPr>
          <w:rFonts w:ascii="Georgia" w:eastAsia="Times New Roman" w:hAnsi="Georgia" w:cstheme="minorHAnsi"/>
          <w:color w:val="000000"/>
          <w:sz w:val="22"/>
          <w:szCs w:val="22"/>
          <w:lang w:val="da-DK"/>
        </w:rPr>
        <w:t>du</w:t>
      </w:r>
      <w:r w:rsidR="00655943">
        <w:rPr>
          <w:rFonts w:ascii="Georgia" w:eastAsia="Times New Roman" w:hAnsi="Georgia" w:cstheme="minorHAnsi"/>
          <w:color w:val="000000"/>
          <w:sz w:val="22"/>
          <w:szCs w:val="22"/>
          <w:lang w:val="da-DK"/>
        </w:rPr>
        <w:t xml:space="preserve"> </w:t>
      </w:r>
      <w:r w:rsidRPr="00FB1855">
        <w:rPr>
          <w:rFonts w:ascii="Georgia" w:eastAsia="Times New Roman" w:hAnsi="Georgia" w:cstheme="minorHAnsi"/>
          <w:color w:val="000000"/>
          <w:sz w:val="22"/>
          <w:szCs w:val="22"/>
          <w:lang w:val="da-DK"/>
        </w:rPr>
        <w:t>har citeret direkte fra tekst, der er genereret af GAI, skal d</w:t>
      </w:r>
      <w:r w:rsidR="00BE7A24">
        <w:rPr>
          <w:rFonts w:ascii="Georgia" w:eastAsia="Times New Roman" w:hAnsi="Georgia" w:cstheme="minorHAnsi"/>
          <w:color w:val="000000"/>
          <w:sz w:val="22"/>
          <w:szCs w:val="22"/>
          <w:lang w:val="da-DK"/>
        </w:rPr>
        <w:t>u</w:t>
      </w:r>
      <w:r w:rsidRPr="00FB1855">
        <w:rPr>
          <w:rFonts w:ascii="Georgia" w:eastAsia="Times New Roman" w:hAnsi="Georgia" w:cstheme="minorHAnsi"/>
          <w:color w:val="000000"/>
          <w:sz w:val="22"/>
          <w:szCs w:val="22"/>
          <w:lang w:val="da-DK"/>
        </w:rPr>
        <w:t xml:space="preserve"> angive </w:t>
      </w:r>
      <w:r w:rsidR="00BE7A24">
        <w:rPr>
          <w:rFonts w:ascii="Georgia" w:eastAsia="Times New Roman" w:hAnsi="Georgia" w:cstheme="minorHAnsi"/>
          <w:color w:val="000000"/>
          <w:sz w:val="22"/>
          <w:szCs w:val="22"/>
          <w:lang w:val="da-DK"/>
        </w:rPr>
        <w:t xml:space="preserve">det </w:t>
      </w:r>
      <w:r w:rsidRPr="00FB1855">
        <w:rPr>
          <w:rFonts w:ascii="Georgia" w:eastAsia="Times New Roman" w:hAnsi="Georgia" w:cstheme="minorHAnsi"/>
          <w:color w:val="000000"/>
          <w:sz w:val="22"/>
          <w:szCs w:val="22"/>
          <w:lang w:val="da-DK"/>
        </w:rPr>
        <w:t xml:space="preserve">som citat med en reference til det GAI-værktøj, </w:t>
      </w:r>
      <w:r w:rsidR="00665BAD">
        <w:rPr>
          <w:rFonts w:ascii="Georgia" w:eastAsia="Times New Roman" w:hAnsi="Georgia" w:cstheme="minorHAnsi"/>
          <w:color w:val="000000"/>
          <w:sz w:val="22"/>
          <w:szCs w:val="22"/>
          <w:lang w:val="da-DK"/>
        </w:rPr>
        <w:t>der er</w:t>
      </w:r>
      <w:r w:rsidRPr="00FB1855">
        <w:rPr>
          <w:rFonts w:ascii="Georgia" w:eastAsia="Times New Roman" w:hAnsi="Georgia" w:cstheme="minorHAnsi"/>
          <w:color w:val="000000"/>
          <w:sz w:val="22"/>
          <w:szCs w:val="22"/>
          <w:lang w:val="da-DK"/>
        </w:rPr>
        <w:t xml:space="preserve"> benyttet – se vejledning </w:t>
      </w:r>
      <w:r w:rsidR="00C8258A">
        <w:rPr>
          <w:rFonts w:ascii="Georgia" w:eastAsia="Times New Roman" w:hAnsi="Georgia" w:cstheme="minorHAnsi"/>
          <w:color w:val="000000"/>
          <w:sz w:val="22"/>
          <w:szCs w:val="22"/>
          <w:lang w:val="da-DK"/>
        </w:rPr>
        <w:t>på</w:t>
      </w:r>
      <w:r w:rsidRPr="00FB1855">
        <w:rPr>
          <w:rFonts w:ascii="Georgia" w:eastAsia="Times New Roman" w:hAnsi="Georgia" w:cstheme="minorHAnsi"/>
          <w:color w:val="000000"/>
          <w:sz w:val="22"/>
          <w:szCs w:val="22"/>
          <w:lang w:val="da-DK"/>
        </w:rPr>
        <w:t xml:space="preserve"> </w:t>
      </w:r>
      <w:hyperlink r:id="rId13" w:history="1">
        <w:r w:rsidRPr="00210938">
          <w:rPr>
            <w:rStyle w:val="Hyperlink"/>
            <w:rFonts w:cstheme="minorHAnsi"/>
            <w:kern w:val="0"/>
            <w:sz w:val="22"/>
            <w:szCs w:val="22"/>
          </w:rPr>
          <w:t>AU Library</w:t>
        </w:r>
      </w:hyperlink>
      <w:r w:rsidR="00C8258A">
        <w:rPr>
          <w:rStyle w:val="Hyperlink"/>
          <w:rFonts w:cstheme="minorHAnsi"/>
          <w:kern w:val="0"/>
          <w:sz w:val="22"/>
          <w:szCs w:val="22"/>
        </w:rPr>
        <w:t>.</w:t>
      </w:r>
    </w:p>
    <w:p w14:paraId="4D2FB019" w14:textId="77777777" w:rsidR="007D3B9A" w:rsidRDefault="007D3B9A" w:rsidP="007D3B9A">
      <w:pPr>
        <w:autoSpaceDE w:val="0"/>
        <w:autoSpaceDN w:val="0"/>
        <w:adjustRightInd w:val="0"/>
        <w:rPr>
          <w:rFonts w:cstheme="minorHAnsi"/>
          <w:color w:val="333333"/>
        </w:rPr>
      </w:pPr>
    </w:p>
    <w:p w14:paraId="36C9AD8C" w14:textId="77777777" w:rsidR="006732ED" w:rsidRPr="0097338D" w:rsidRDefault="006732ED" w:rsidP="007D3B9A">
      <w:pPr>
        <w:autoSpaceDE w:val="0"/>
        <w:autoSpaceDN w:val="0"/>
        <w:adjustRightInd w:val="0"/>
        <w:rPr>
          <w:rFonts w:cstheme="minorHAnsi"/>
          <w:color w:val="333333"/>
        </w:rPr>
      </w:pPr>
    </w:p>
    <w:p w14:paraId="39839D01" w14:textId="0CBEF437" w:rsidR="007D3B9A" w:rsidRPr="00652FB7" w:rsidRDefault="007D3B9A" w:rsidP="007D3B9A">
      <w:pPr>
        <w:autoSpaceDE w:val="0"/>
        <w:autoSpaceDN w:val="0"/>
        <w:adjustRightInd w:val="0"/>
        <w:rPr>
          <w:rFonts w:cstheme="minorHAnsi"/>
          <w:b/>
          <w:bCs/>
          <w:color w:val="333333"/>
          <w:sz w:val="24"/>
          <w:szCs w:val="24"/>
        </w:rPr>
      </w:pPr>
      <w:r w:rsidRPr="00652FB7">
        <w:rPr>
          <w:rFonts w:cstheme="minorHAnsi"/>
          <w:b/>
          <w:bCs/>
          <w:color w:val="333333"/>
          <w:sz w:val="24"/>
          <w:szCs w:val="24"/>
        </w:rPr>
        <w:t xml:space="preserve">Sådan </w:t>
      </w:r>
      <w:r w:rsidR="00BE7A24">
        <w:rPr>
          <w:rFonts w:cstheme="minorHAnsi"/>
          <w:b/>
          <w:bCs/>
          <w:color w:val="333333"/>
          <w:sz w:val="24"/>
          <w:szCs w:val="24"/>
        </w:rPr>
        <w:t>deklarerer du brugen af GAI-</w:t>
      </w:r>
      <w:r w:rsidR="002748D4">
        <w:rPr>
          <w:rFonts w:cstheme="minorHAnsi"/>
          <w:b/>
          <w:bCs/>
          <w:color w:val="333333"/>
          <w:sz w:val="24"/>
          <w:szCs w:val="24"/>
        </w:rPr>
        <w:t>værktøjer</w:t>
      </w:r>
    </w:p>
    <w:p w14:paraId="092AF4C0" w14:textId="14AB9E73" w:rsidR="007D3B9A" w:rsidRPr="00E02CCE" w:rsidRDefault="007D3B9A" w:rsidP="007D3B9A">
      <w:pPr>
        <w:autoSpaceDE w:val="0"/>
        <w:autoSpaceDN w:val="0"/>
        <w:adjustRightInd w:val="0"/>
        <w:rPr>
          <w:rFonts w:cstheme="minorHAnsi"/>
          <w:color w:val="333333"/>
          <w:sz w:val="22"/>
          <w:szCs w:val="22"/>
        </w:rPr>
      </w:pPr>
      <w:r w:rsidRPr="00C8258A">
        <w:rPr>
          <w:rFonts w:cstheme="minorHAnsi"/>
          <w:color w:val="000000" w:themeColor="text1"/>
          <w:sz w:val="22"/>
          <w:szCs w:val="22"/>
        </w:rPr>
        <w:t xml:space="preserve">I din deklaration </w:t>
      </w:r>
      <w:r w:rsidR="00BE7A24">
        <w:rPr>
          <w:rFonts w:cstheme="minorHAnsi"/>
          <w:color w:val="000000" w:themeColor="text1"/>
          <w:sz w:val="22"/>
          <w:szCs w:val="22"/>
        </w:rPr>
        <w:t>af</w:t>
      </w:r>
      <w:r w:rsidRPr="00C8258A">
        <w:rPr>
          <w:rFonts w:cstheme="minorHAnsi"/>
          <w:color w:val="000000" w:themeColor="text1"/>
          <w:sz w:val="22"/>
          <w:szCs w:val="22"/>
        </w:rPr>
        <w:t xml:space="preserve"> brugen af GAI</w:t>
      </w:r>
      <w:r w:rsidR="00397888">
        <w:rPr>
          <w:rFonts w:cstheme="minorHAnsi"/>
          <w:color w:val="000000" w:themeColor="text1"/>
          <w:sz w:val="22"/>
          <w:szCs w:val="22"/>
        </w:rPr>
        <w:t>-</w:t>
      </w:r>
      <w:r w:rsidR="002748D4">
        <w:rPr>
          <w:rFonts w:cstheme="minorHAnsi"/>
          <w:color w:val="000000" w:themeColor="text1"/>
          <w:sz w:val="22"/>
          <w:szCs w:val="22"/>
        </w:rPr>
        <w:t>værktøjer</w:t>
      </w:r>
      <w:r w:rsidRPr="00C8258A">
        <w:rPr>
          <w:rFonts w:cstheme="minorHAnsi"/>
          <w:color w:val="000000" w:themeColor="text1"/>
          <w:sz w:val="22"/>
          <w:szCs w:val="22"/>
        </w:rPr>
        <w:t xml:space="preserve">, skal </w:t>
      </w:r>
      <w:r w:rsidR="00BE7A24">
        <w:rPr>
          <w:rFonts w:cstheme="minorHAnsi"/>
          <w:color w:val="000000" w:themeColor="text1"/>
          <w:sz w:val="22"/>
          <w:szCs w:val="22"/>
        </w:rPr>
        <w:t>du</w:t>
      </w:r>
      <w:r w:rsidRPr="00C8258A">
        <w:rPr>
          <w:rFonts w:cstheme="minorHAnsi"/>
          <w:color w:val="000000" w:themeColor="text1"/>
          <w:sz w:val="22"/>
          <w:szCs w:val="22"/>
        </w:rPr>
        <w:t xml:space="preserve"> som minimum:</w:t>
      </w:r>
    </w:p>
    <w:p w14:paraId="4FFC24DE" w14:textId="77777777" w:rsidR="007D3B9A" w:rsidRPr="00E02CCE" w:rsidRDefault="007D3B9A" w:rsidP="007D3B9A">
      <w:pPr>
        <w:rPr>
          <w:rFonts w:cstheme="minorHAnsi"/>
          <w:color w:val="333333"/>
          <w:kern w:val="2"/>
          <w:sz w:val="22"/>
          <w:szCs w:val="22"/>
        </w:rPr>
      </w:pPr>
    </w:p>
    <w:p w14:paraId="171F3E8E" w14:textId="75081B64" w:rsidR="007D3B9A" w:rsidRPr="00C8258A" w:rsidRDefault="00F36328" w:rsidP="007D3B9A">
      <w:pPr>
        <w:pStyle w:val="Listeafsnit"/>
        <w:numPr>
          <w:ilvl w:val="0"/>
          <w:numId w:val="16"/>
        </w:numPr>
        <w:autoSpaceDE w:val="0"/>
        <w:autoSpaceDN w:val="0"/>
        <w:adjustRightInd w:val="0"/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</w:pPr>
      <w:r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>t</w:t>
      </w:r>
      <w:r w:rsidR="007D3B9A" w:rsidRPr="00C8258A"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>ilkendegive</w:t>
      </w:r>
      <w:r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>, at</w:t>
      </w:r>
      <w:r w:rsidR="007D3B9A" w:rsidRPr="00C8258A"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 xml:space="preserve"> </w:t>
      </w:r>
      <w:r w:rsidR="00BE7A24"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>du</w:t>
      </w:r>
      <w:r w:rsidR="007D3B9A" w:rsidRPr="00C8258A"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 xml:space="preserve"> har brugt GAI</w:t>
      </w:r>
      <w:r w:rsidR="006D218B"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>,</w:t>
      </w:r>
    </w:p>
    <w:p w14:paraId="24AF8243" w14:textId="042A3786" w:rsidR="007D3B9A" w:rsidRDefault="00FF6202" w:rsidP="007D3B9A">
      <w:pPr>
        <w:pStyle w:val="Listeafsnit"/>
        <w:numPr>
          <w:ilvl w:val="0"/>
          <w:numId w:val="16"/>
        </w:numPr>
        <w:autoSpaceDE w:val="0"/>
        <w:autoSpaceDN w:val="0"/>
        <w:adjustRightInd w:val="0"/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</w:pPr>
      <w:r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>angive</w:t>
      </w:r>
      <w:r w:rsidR="00655943"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>,</w:t>
      </w:r>
      <w:r w:rsidR="007D3B9A" w:rsidRPr="00C8258A"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 xml:space="preserve"> hvilken teknologi </w:t>
      </w:r>
      <w:r w:rsidR="002748D4"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>du har</w:t>
      </w:r>
      <w:r w:rsidR="007D3B9A" w:rsidRPr="00C8258A"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 xml:space="preserve"> </w:t>
      </w:r>
      <w:r w:rsidR="005543E6"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>brugt</w:t>
      </w:r>
      <w:r w:rsidR="006D218B"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>,</w:t>
      </w:r>
    </w:p>
    <w:p w14:paraId="51784EEA" w14:textId="05785714" w:rsidR="00FF6202" w:rsidRPr="00C8258A" w:rsidRDefault="00FF6202" w:rsidP="007D3B9A">
      <w:pPr>
        <w:pStyle w:val="Listeafsnit"/>
        <w:numPr>
          <w:ilvl w:val="0"/>
          <w:numId w:val="16"/>
        </w:numPr>
        <w:autoSpaceDE w:val="0"/>
        <w:autoSpaceDN w:val="0"/>
        <w:adjustRightInd w:val="0"/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</w:pPr>
      <w:r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>b</w:t>
      </w:r>
      <w:r w:rsidRPr="00C8258A"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>eskrive</w:t>
      </w:r>
      <w:r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>,</w:t>
      </w:r>
      <w:r w:rsidRPr="00C8258A"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 xml:space="preserve"> hvordan information er blevet genereret, beskrive de anvendte input samt forklare</w:t>
      </w:r>
      <w:r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>,</w:t>
      </w:r>
      <w:r w:rsidRPr="00C8258A"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 xml:space="preserve"> hvordan </w:t>
      </w:r>
      <w:r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 xml:space="preserve">du brugte </w:t>
      </w:r>
      <w:r w:rsidRPr="00C8258A"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 xml:space="preserve">outputtet i </w:t>
      </w:r>
      <w:r>
        <w:rPr>
          <w:rFonts w:ascii="Georgia" w:hAnsi="Georgia" w:cstheme="minorHAnsi"/>
          <w:color w:val="000000" w:themeColor="text1"/>
          <w:kern w:val="0"/>
          <w:sz w:val="22"/>
          <w:szCs w:val="22"/>
          <w:lang w:val="da-DK"/>
        </w:rPr>
        <w:t>opgavebesvarelsen.</w:t>
      </w:r>
    </w:p>
    <w:p w14:paraId="02D1C403" w14:textId="44A7026D" w:rsidR="00FF6202" w:rsidRDefault="00203285" w:rsidP="007D3B9A">
      <w:pPr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br/>
      </w:r>
      <w:r w:rsidR="00A855BC">
        <w:rPr>
          <w:rFonts w:cstheme="minorHAnsi"/>
          <w:color w:val="000000" w:themeColor="text1"/>
          <w:sz w:val="22"/>
          <w:szCs w:val="22"/>
        </w:rPr>
        <w:t>Du skal bruge f</w:t>
      </w:r>
      <w:r w:rsidR="00A855BC" w:rsidRPr="00C8258A">
        <w:rPr>
          <w:rFonts w:cstheme="minorHAnsi"/>
          <w:color w:val="000000" w:themeColor="text1"/>
          <w:sz w:val="22"/>
          <w:szCs w:val="22"/>
        </w:rPr>
        <w:t xml:space="preserve">ølgende </w:t>
      </w:r>
      <w:r w:rsidR="007D3B9A" w:rsidRPr="00C8258A">
        <w:rPr>
          <w:rFonts w:cstheme="minorHAnsi"/>
          <w:color w:val="000000" w:themeColor="text1"/>
          <w:sz w:val="22"/>
          <w:szCs w:val="22"/>
        </w:rPr>
        <w:t>skema</w:t>
      </w:r>
      <w:r w:rsidR="00A855BC">
        <w:rPr>
          <w:rFonts w:cstheme="minorHAnsi"/>
          <w:color w:val="000000" w:themeColor="text1"/>
          <w:sz w:val="22"/>
          <w:szCs w:val="22"/>
        </w:rPr>
        <w:t xml:space="preserve">, når du </w:t>
      </w:r>
      <w:r w:rsidR="005543E6">
        <w:rPr>
          <w:rFonts w:cstheme="minorHAnsi"/>
          <w:color w:val="000000" w:themeColor="text1"/>
          <w:sz w:val="22"/>
          <w:szCs w:val="22"/>
        </w:rPr>
        <w:t>laver din</w:t>
      </w:r>
      <w:r w:rsidR="007D3B9A" w:rsidRPr="00C8258A">
        <w:rPr>
          <w:rFonts w:cstheme="minorHAnsi"/>
          <w:color w:val="000000" w:themeColor="text1"/>
          <w:sz w:val="22"/>
          <w:szCs w:val="22"/>
        </w:rPr>
        <w:t xml:space="preserve"> deklaration</w:t>
      </w:r>
      <w:r w:rsidR="00FF6202">
        <w:rPr>
          <w:rFonts w:cstheme="minorHAnsi"/>
          <w:color w:val="000000" w:themeColor="text1"/>
          <w:sz w:val="22"/>
          <w:szCs w:val="22"/>
        </w:rPr>
        <w:t>.</w:t>
      </w:r>
    </w:p>
    <w:p w14:paraId="758448A6" w14:textId="7666C134" w:rsidR="007D3B9A" w:rsidRPr="00FB1855" w:rsidRDefault="007D3B9A" w:rsidP="007D3B9A">
      <w:pPr>
        <w:rPr>
          <w:rFonts w:cstheme="minorHAnsi"/>
          <w:b/>
          <w:bCs/>
          <w:color w:val="333333"/>
          <w:sz w:val="28"/>
          <w:szCs w:val="28"/>
        </w:rPr>
      </w:pPr>
      <w:r w:rsidRPr="00FB1855">
        <w:rPr>
          <w:rFonts w:cstheme="minorHAnsi"/>
          <w:b/>
          <w:bCs/>
          <w:color w:val="333333"/>
          <w:sz w:val="28"/>
          <w:szCs w:val="28"/>
        </w:rPr>
        <w:lastRenderedPageBreak/>
        <w:t xml:space="preserve">Deklaration </w:t>
      </w:r>
      <w:r>
        <w:rPr>
          <w:rFonts w:cstheme="minorHAnsi"/>
          <w:b/>
          <w:bCs/>
          <w:color w:val="333333"/>
          <w:sz w:val="28"/>
          <w:szCs w:val="28"/>
        </w:rPr>
        <w:t xml:space="preserve">for anvendelse af </w:t>
      </w:r>
      <w:r w:rsidRPr="00FB1855">
        <w:rPr>
          <w:rFonts w:cstheme="minorHAnsi"/>
          <w:b/>
          <w:bCs/>
          <w:color w:val="333333"/>
          <w:sz w:val="28"/>
          <w:szCs w:val="28"/>
        </w:rPr>
        <w:t>GAI</w:t>
      </w:r>
      <w:r w:rsidR="005F58A8">
        <w:rPr>
          <w:rFonts w:cstheme="minorHAnsi"/>
          <w:b/>
          <w:bCs/>
          <w:color w:val="333333"/>
          <w:sz w:val="28"/>
          <w:szCs w:val="28"/>
        </w:rPr>
        <w:t>-værktøjer</w:t>
      </w:r>
    </w:p>
    <w:tbl>
      <w:tblPr>
        <w:tblStyle w:val="Tabel-Gitter"/>
        <w:tblW w:w="5000" w:type="pct"/>
        <w:tblLook w:val="04A0" w:firstRow="1" w:lastRow="0" w:firstColumn="1" w:lastColumn="0" w:noHBand="0" w:noVBand="1"/>
      </w:tblPr>
      <w:tblGrid>
        <w:gridCol w:w="9629"/>
      </w:tblGrid>
      <w:tr w:rsidR="007D3B9A" w:rsidRPr="001B7E7A" w14:paraId="00310C1D" w14:textId="77777777" w:rsidTr="00334B5C">
        <w:tc>
          <w:tcPr>
            <w:tcW w:w="5000" w:type="pct"/>
          </w:tcPr>
          <w:p w14:paraId="5611ED5A" w14:textId="77777777" w:rsidR="00B25F46" w:rsidRDefault="007D3B9A" w:rsidP="00B25F46">
            <w:pPr>
              <w:tabs>
                <w:tab w:val="left" w:pos="310"/>
              </w:tabs>
              <w:autoSpaceDE w:val="0"/>
              <w:autoSpaceDN w:val="0"/>
              <w:adjustRightInd w:val="0"/>
              <w:ind w:left="284" w:hanging="284"/>
              <w:rPr>
                <w:rFonts w:cstheme="minorHAnsi"/>
                <w:b/>
                <w:bCs/>
                <w:color w:val="333333"/>
                <w:sz w:val="22"/>
                <w:szCs w:val="22"/>
              </w:rPr>
            </w:pPr>
            <w:r w:rsidRPr="003F2E23">
              <w:rPr>
                <w:rFonts w:cstheme="minorHAnsi"/>
                <w:b/>
                <w:bCs/>
                <w:color w:val="333333"/>
                <w:sz w:val="22"/>
                <w:szCs w:val="22"/>
              </w:rPr>
              <w:t>Jeg</w:t>
            </w:r>
            <w:r w:rsidR="00C8258A">
              <w:rPr>
                <w:rFonts w:cstheme="minorHAnsi"/>
                <w:b/>
                <w:bCs/>
                <w:color w:val="333333"/>
                <w:sz w:val="22"/>
                <w:szCs w:val="22"/>
              </w:rPr>
              <w:t>/vi</w:t>
            </w:r>
            <w:r w:rsidRPr="003F2E23">
              <w:rPr>
                <w:rFonts w:cstheme="minorHAnsi"/>
                <w:b/>
                <w:bCs/>
                <w:color w:val="333333"/>
                <w:sz w:val="22"/>
                <w:szCs w:val="22"/>
              </w:rPr>
              <w:t xml:space="preserve"> har benyttet generativ kunstig intelligens til udfærdigelse af </w:t>
            </w:r>
            <w:r>
              <w:rPr>
                <w:rFonts w:cstheme="minorHAnsi"/>
                <w:b/>
                <w:bCs/>
                <w:color w:val="333333"/>
                <w:sz w:val="22"/>
                <w:szCs w:val="22"/>
              </w:rPr>
              <w:t>dette projekt</w:t>
            </w:r>
          </w:p>
          <w:p w14:paraId="4C80C66D" w14:textId="7B35B29B" w:rsidR="007D3B9A" w:rsidRPr="00B25F46" w:rsidRDefault="007D3B9A" w:rsidP="00B25F46">
            <w:pPr>
              <w:tabs>
                <w:tab w:val="left" w:pos="310"/>
              </w:tabs>
              <w:autoSpaceDE w:val="0"/>
              <w:autoSpaceDN w:val="0"/>
              <w:adjustRightInd w:val="0"/>
              <w:ind w:left="284" w:hanging="284"/>
              <w:rPr>
                <w:rFonts w:cstheme="minorHAnsi"/>
                <w:b/>
                <w:bCs/>
                <w:color w:val="333333"/>
                <w:sz w:val="22"/>
                <w:szCs w:val="22"/>
              </w:rPr>
            </w:pPr>
            <w:r w:rsidRPr="003F2E23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(</w:t>
            </w:r>
            <w:r>
              <w:rPr>
                <w:rFonts w:cstheme="minorHAnsi"/>
                <w:i/>
                <w:iCs/>
                <w:color w:val="333333"/>
                <w:sz w:val="22"/>
                <w:szCs w:val="22"/>
              </w:rPr>
              <w:t>sæt kryds</w:t>
            </w:r>
            <w:r w:rsidRPr="003F2E23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)</w:t>
            </w:r>
            <w:r>
              <w:rPr>
                <w:rFonts w:cstheme="minorHAnsi"/>
                <w:i/>
                <w:iCs/>
                <w:color w:val="333333"/>
                <w:sz w:val="22"/>
                <w:szCs w:val="22"/>
              </w:rPr>
              <w:t xml:space="preserve">. </w:t>
            </w:r>
            <w:r w:rsidR="00655943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Opl</w:t>
            </w:r>
            <w:r>
              <w:rPr>
                <w:i/>
                <w:iCs/>
                <w:color w:val="333333"/>
              </w:rPr>
              <w:t>ist</w:t>
            </w:r>
            <w:r w:rsidR="00655943">
              <w:rPr>
                <w:i/>
                <w:iCs/>
                <w:color w:val="333333"/>
              </w:rPr>
              <w:t>,</w:t>
            </w:r>
            <w:r>
              <w:rPr>
                <w:i/>
                <w:iCs/>
                <w:color w:val="333333"/>
              </w:rPr>
              <w:t xml:space="preserve"> </w:t>
            </w:r>
            <w:r w:rsidRPr="001B7E7A">
              <w:rPr>
                <w:rFonts w:cstheme="minorHAnsi"/>
                <w:i/>
                <w:iCs/>
                <w:color w:val="333333"/>
                <w:sz w:val="22"/>
                <w:szCs w:val="22"/>
              </w:rPr>
              <w:t xml:space="preserve">hvilke GAI-værktøjer </w:t>
            </w:r>
            <w:r w:rsidR="00665BAD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d</w:t>
            </w:r>
            <w:r w:rsidR="00665BAD">
              <w:rPr>
                <w:i/>
                <w:iCs/>
                <w:color w:val="333333"/>
              </w:rPr>
              <w:t>er er</w:t>
            </w:r>
            <w:r w:rsidRPr="001B7E7A">
              <w:rPr>
                <w:rFonts w:cstheme="minorHAnsi"/>
                <w:i/>
                <w:iCs/>
                <w:color w:val="333333"/>
                <w:sz w:val="22"/>
                <w:szCs w:val="22"/>
              </w:rPr>
              <w:t xml:space="preserve"> benyttet (husk version</w:t>
            </w:r>
            <w:r w:rsidR="00FF6202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)</w:t>
            </w:r>
            <w:r w:rsidRPr="001B7E7A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:</w:t>
            </w:r>
          </w:p>
          <w:p w14:paraId="13037E98" w14:textId="77777777" w:rsidR="008D5448" w:rsidRDefault="00FF70AA" w:rsidP="00B25F46">
            <w:pPr>
              <w:pStyle w:val="Listeafsnit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color w:val="333333"/>
              </w:rPr>
            </w:pPr>
            <w:r w:rsidRPr="008D5448">
              <w:rPr>
                <w:rFonts w:cstheme="minorHAnsi"/>
                <w:color w:val="333333"/>
              </w:rPr>
              <w:t>Google</w:t>
            </w:r>
            <w:r w:rsidR="005C6878" w:rsidRPr="008D5448">
              <w:rPr>
                <w:rFonts w:cstheme="minorHAnsi"/>
                <w:color w:val="333333"/>
              </w:rPr>
              <w:t xml:space="preserve"> </w:t>
            </w:r>
            <w:r w:rsidRPr="008D5448">
              <w:rPr>
                <w:rFonts w:cstheme="minorHAnsi"/>
                <w:color w:val="333333"/>
              </w:rPr>
              <w:t>Gemini 3.1 Pro</w:t>
            </w:r>
          </w:p>
          <w:p w14:paraId="78347647" w14:textId="7FCF24E3" w:rsidR="007D3B9A" w:rsidRPr="008D5448" w:rsidRDefault="008D5448" w:rsidP="00B25F46">
            <w:pPr>
              <w:pStyle w:val="Listeafsnit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color w:val="333333"/>
              </w:rPr>
            </w:pPr>
            <w:r>
              <w:rPr>
                <w:rFonts w:cstheme="minorHAnsi"/>
                <w:color w:val="333333"/>
              </w:rPr>
              <w:t>Google Gemini Deep Research</w:t>
            </w:r>
          </w:p>
          <w:p w14:paraId="74605444" w14:textId="05485D33" w:rsidR="00945415" w:rsidRDefault="00945415" w:rsidP="00B25F46">
            <w:pPr>
              <w:pStyle w:val="Listeafsnit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color w:val="333333"/>
              </w:rPr>
            </w:pPr>
            <w:r>
              <w:rPr>
                <w:rFonts w:cstheme="minorHAnsi"/>
                <w:color w:val="333333"/>
              </w:rPr>
              <w:t>GitHub Copilot Auto</w:t>
            </w:r>
            <w:r w:rsidR="003B550E">
              <w:rPr>
                <w:rFonts w:cstheme="minorHAnsi"/>
                <w:color w:val="333333"/>
              </w:rPr>
              <w:t>-mode</w:t>
            </w:r>
          </w:p>
          <w:p w14:paraId="5B6FC25C" w14:textId="2F0FED4B" w:rsidR="003B550E" w:rsidRDefault="003B550E" w:rsidP="00B25F46">
            <w:pPr>
              <w:pStyle w:val="Listeafsnit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color w:val="333333"/>
              </w:rPr>
            </w:pPr>
            <w:r>
              <w:rPr>
                <w:rFonts w:cstheme="minorHAnsi"/>
                <w:color w:val="333333"/>
              </w:rPr>
              <w:t>Claude Opus</w:t>
            </w:r>
            <w:r w:rsidR="00703BBE">
              <w:rPr>
                <w:rFonts w:cstheme="minorHAnsi"/>
                <w:color w:val="333333"/>
              </w:rPr>
              <w:t xml:space="preserve"> 4.7</w:t>
            </w:r>
          </w:p>
          <w:p w14:paraId="146EF81C" w14:textId="1B4CE06B" w:rsidR="00B25F46" w:rsidRPr="004A7D32" w:rsidRDefault="00703BBE" w:rsidP="00334B5C">
            <w:pPr>
              <w:pStyle w:val="Listeafsnit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color w:val="333333"/>
              </w:rPr>
            </w:pPr>
            <w:r>
              <w:rPr>
                <w:rFonts w:cstheme="minorHAnsi"/>
                <w:color w:val="333333"/>
              </w:rPr>
              <w:t xml:space="preserve">Claude Sonnet </w:t>
            </w:r>
            <w:r w:rsidR="005F5179">
              <w:rPr>
                <w:rFonts w:cstheme="minorHAnsi"/>
                <w:color w:val="333333"/>
              </w:rPr>
              <w:t>4.6</w:t>
            </w:r>
          </w:p>
        </w:tc>
      </w:tr>
      <w:tr w:rsidR="007D3B9A" w:rsidRPr="00823562" w14:paraId="45336906" w14:textId="77777777" w:rsidTr="00334B5C">
        <w:trPr>
          <w:trHeight w:val="7767"/>
        </w:trPr>
        <w:tc>
          <w:tcPr>
            <w:tcW w:w="5000" w:type="pct"/>
            <w:tcBorders>
              <w:bottom w:val="single" w:sz="4" w:space="0" w:color="auto"/>
            </w:tcBorders>
          </w:tcPr>
          <w:p w14:paraId="6B5386E3" w14:textId="77777777" w:rsidR="00382AEE" w:rsidRDefault="007D3B9A" w:rsidP="00334B5C">
            <w:pPr>
              <w:rPr>
                <w:rFonts w:cstheme="minorHAnsi"/>
                <w:b/>
                <w:bCs/>
                <w:color w:val="333333"/>
                <w:sz w:val="22"/>
                <w:szCs w:val="22"/>
              </w:rPr>
            </w:pPr>
            <w:r w:rsidRPr="00066825">
              <w:rPr>
                <w:rFonts w:cstheme="minorHAnsi"/>
                <w:b/>
                <w:bCs/>
                <w:color w:val="333333"/>
                <w:sz w:val="22"/>
                <w:szCs w:val="22"/>
              </w:rPr>
              <w:t>Jeg</w:t>
            </w:r>
            <w:r w:rsidR="00C8258A">
              <w:rPr>
                <w:rFonts w:cstheme="minorHAnsi"/>
                <w:b/>
                <w:bCs/>
                <w:color w:val="333333"/>
                <w:sz w:val="22"/>
                <w:szCs w:val="22"/>
              </w:rPr>
              <w:t>/vi</w:t>
            </w:r>
            <w:r w:rsidRPr="00066825">
              <w:rPr>
                <w:rFonts w:cstheme="minorHAnsi"/>
                <w:b/>
                <w:bCs/>
                <w:color w:val="333333"/>
                <w:sz w:val="22"/>
                <w:szCs w:val="22"/>
              </w:rPr>
              <w:t xml:space="preserve"> har brugt GAI</w:t>
            </w:r>
            <w:r w:rsidR="00397888">
              <w:rPr>
                <w:rFonts w:cstheme="minorHAnsi"/>
                <w:b/>
                <w:bCs/>
                <w:color w:val="333333"/>
                <w:sz w:val="22"/>
                <w:szCs w:val="22"/>
              </w:rPr>
              <w:t>-</w:t>
            </w:r>
            <w:r w:rsidR="002748D4">
              <w:rPr>
                <w:rFonts w:cstheme="minorHAnsi"/>
                <w:b/>
                <w:bCs/>
                <w:color w:val="333333"/>
                <w:sz w:val="22"/>
                <w:szCs w:val="22"/>
              </w:rPr>
              <w:t>værktøjer</w:t>
            </w:r>
            <w:r w:rsidR="002748D4" w:rsidRPr="00066825">
              <w:rPr>
                <w:rFonts w:cstheme="minorHAnsi"/>
                <w:b/>
                <w:bCs/>
                <w:color w:val="333333"/>
                <w:sz w:val="22"/>
                <w:szCs w:val="22"/>
              </w:rPr>
              <w:t xml:space="preserve"> </w:t>
            </w:r>
            <w:r w:rsidRPr="00066825">
              <w:rPr>
                <w:rFonts w:cstheme="minorHAnsi"/>
                <w:b/>
                <w:bCs/>
                <w:color w:val="333333"/>
                <w:sz w:val="22"/>
                <w:szCs w:val="22"/>
              </w:rPr>
              <w:t>på følgende vis</w:t>
            </w:r>
          </w:p>
          <w:p w14:paraId="0E4C95BC" w14:textId="77777777" w:rsidR="00B63153" w:rsidRDefault="00B63153" w:rsidP="00334B5C">
            <w:pPr>
              <w:rPr>
                <w:rFonts w:cstheme="minorHAnsi"/>
                <w:b/>
                <w:bCs/>
                <w:color w:val="333333"/>
                <w:sz w:val="22"/>
                <w:szCs w:val="22"/>
              </w:rPr>
            </w:pPr>
          </w:p>
          <w:p w14:paraId="5DE53F63" w14:textId="655B4D82" w:rsidR="0067174C" w:rsidRPr="00984A20" w:rsidRDefault="00411BBA" w:rsidP="00375100">
            <w:pPr>
              <w:spacing w:line="276" w:lineRule="auto"/>
              <w:rPr>
                <w:rFonts w:cstheme="minorHAnsi"/>
                <w:color w:val="333333"/>
                <w:sz w:val="22"/>
                <w:szCs w:val="22"/>
              </w:rPr>
            </w:pPr>
            <w:r w:rsidRPr="00984A20">
              <w:rPr>
                <w:rFonts w:cstheme="minorHAnsi"/>
                <w:color w:val="333333"/>
                <w:sz w:val="22"/>
                <w:szCs w:val="22"/>
              </w:rPr>
              <w:t xml:space="preserve">GAI er i </w:t>
            </w:r>
            <w:r w:rsidR="00E04A43" w:rsidRPr="00984A20">
              <w:rPr>
                <w:rFonts w:cstheme="minorHAnsi"/>
                <w:color w:val="333333"/>
                <w:sz w:val="22"/>
                <w:szCs w:val="22"/>
              </w:rPr>
              <w:t xml:space="preserve">starten af </w:t>
            </w:r>
            <w:r w:rsidR="00DD0446" w:rsidRPr="00984A20">
              <w:rPr>
                <w:rFonts w:cstheme="minorHAnsi"/>
                <w:color w:val="333333"/>
                <w:sz w:val="22"/>
                <w:szCs w:val="22"/>
              </w:rPr>
              <w:t xml:space="preserve">projektet brugt til at danne rammerne for, hvad systemet skal kunne. Dette gælder </w:t>
            </w:r>
            <w:r w:rsidR="005C44F5" w:rsidRPr="00984A20">
              <w:rPr>
                <w:rFonts w:cstheme="minorHAnsi"/>
                <w:color w:val="333333"/>
                <w:sz w:val="22"/>
                <w:szCs w:val="22"/>
              </w:rPr>
              <w:t xml:space="preserve">blandt andet </w:t>
            </w:r>
            <w:r w:rsidR="004C3197" w:rsidRPr="00984A20">
              <w:rPr>
                <w:rFonts w:cstheme="minorHAnsi"/>
                <w:color w:val="333333"/>
                <w:sz w:val="22"/>
                <w:szCs w:val="22"/>
              </w:rPr>
              <w:t xml:space="preserve">finpudsning </w:t>
            </w:r>
            <w:r w:rsidR="006B0D11" w:rsidRPr="00984A20">
              <w:rPr>
                <w:rFonts w:cstheme="minorHAnsi"/>
                <w:color w:val="333333"/>
                <w:sz w:val="22"/>
                <w:szCs w:val="22"/>
              </w:rPr>
              <w:t xml:space="preserve">og identificering af kerne-problem og </w:t>
            </w:r>
            <w:r w:rsidR="0067174C" w:rsidRPr="00984A20">
              <w:rPr>
                <w:rFonts w:cstheme="minorHAnsi"/>
                <w:color w:val="333333"/>
                <w:sz w:val="22"/>
                <w:szCs w:val="22"/>
              </w:rPr>
              <w:t>afgrænsning herefter, for at sikre at projektets omfang er realistisk.</w:t>
            </w:r>
            <w:r w:rsidR="00604598" w:rsidRPr="00984A20">
              <w:rPr>
                <w:rFonts w:cstheme="minorHAnsi"/>
                <w:color w:val="333333"/>
                <w:sz w:val="22"/>
                <w:szCs w:val="22"/>
              </w:rPr>
              <w:t xml:space="preserve"> Outputtet herfra</w:t>
            </w:r>
            <w:r w:rsidR="00E72264" w:rsidRPr="00984A20">
              <w:rPr>
                <w:rFonts w:cstheme="minorHAnsi"/>
                <w:color w:val="333333"/>
                <w:sz w:val="22"/>
                <w:szCs w:val="22"/>
              </w:rPr>
              <w:t xml:space="preserve"> har dannet fundament for, at gruppen kunne gøre sig sine egne overvejelser.</w:t>
            </w:r>
          </w:p>
          <w:p w14:paraId="34EB6D9F" w14:textId="77777777" w:rsidR="0067174C" w:rsidRPr="00984A20" w:rsidRDefault="0067174C" w:rsidP="00375100">
            <w:pPr>
              <w:spacing w:line="276" w:lineRule="auto"/>
              <w:rPr>
                <w:rFonts w:cstheme="minorHAnsi"/>
                <w:b/>
                <w:bCs/>
                <w:color w:val="333333"/>
                <w:sz w:val="22"/>
                <w:szCs w:val="22"/>
              </w:rPr>
            </w:pPr>
          </w:p>
          <w:p w14:paraId="111A3F59" w14:textId="18B72372" w:rsidR="00DD0317" w:rsidRPr="00984A20" w:rsidRDefault="00002DF8" w:rsidP="00375100">
            <w:pPr>
              <w:spacing w:line="276" w:lineRule="auto"/>
              <w:rPr>
                <w:rFonts w:cstheme="minorHAnsi"/>
                <w:color w:val="333333"/>
                <w:sz w:val="22"/>
                <w:szCs w:val="22"/>
              </w:rPr>
            </w:pPr>
            <w:r w:rsidRPr="00984A20">
              <w:rPr>
                <w:rFonts w:cstheme="minorHAnsi"/>
                <w:color w:val="333333"/>
                <w:sz w:val="22"/>
                <w:szCs w:val="22"/>
              </w:rPr>
              <w:t xml:space="preserve">GAI er brugt til at danne et overordnet overblik over systemets arkitektur, så som hvordan </w:t>
            </w:r>
            <w:r w:rsidR="00013D17" w:rsidRPr="00984A20">
              <w:rPr>
                <w:rFonts w:cstheme="minorHAnsi"/>
                <w:color w:val="333333"/>
                <w:sz w:val="22"/>
                <w:szCs w:val="22"/>
              </w:rPr>
              <w:t xml:space="preserve">man bedst muligt integrerer Machine Learning modeller ind i en </w:t>
            </w:r>
            <w:r w:rsidR="00DD0317" w:rsidRPr="00984A20">
              <w:rPr>
                <w:rFonts w:cstheme="minorHAnsi"/>
                <w:color w:val="333333"/>
                <w:sz w:val="22"/>
                <w:szCs w:val="22"/>
              </w:rPr>
              <w:t>Native mobil applikation.</w:t>
            </w:r>
            <w:r w:rsidR="00C32ABC" w:rsidRPr="00984A20">
              <w:rPr>
                <w:rFonts w:cstheme="minorHAnsi"/>
                <w:color w:val="333333"/>
                <w:sz w:val="22"/>
                <w:szCs w:val="22"/>
              </w:rPr>
              <w:t xml:space="preserve"> Herfra </w:t>
            </w:r>
            <w:r w:rsidR="006F6FB2" w:rsidRPr="00984A20">
              <w:rPr>
                <w:rFonts w:cstheme="minorHAnsi"/>
                <w:color w:val="333333"/>
                <w:sz w:val="22"/>
                <w:szCs w:val="22"/>
              </w:rPr>
              <w:t xml:space="preserve">er outputtet blevet </w:t>
            </w:r>
            <w:r w:rsidR="009F2269" w:rsidRPr="00984A20">
              <w:rPr>
                <w:rFonts w:cstheme="minorHAnsi"/>
                <w:color w:val="333333"/>
                <w:sz w:val="22"/>
                <w:szCs w:val="22"/>
              </w:rPr>
              <w:t xml:space="preserve">brugt som udgangspunkt til at danne rammerne for projektets arkitektur </w:t>
            </w:r>
          </w:p>
          <w:p w14:paraId="0D816326" w14:textId="77777777" w:rsidR="00DD0317" w:rsidRPr="00984A20" w:rsidRDefault="00DD0317" w:rsidP="00375100">
            <w:pPr>
              <w:spacing w:line="276" w:lineRule="auto"/>
              <w:rPr>
                <w:rFonts w:cstheme="minorHAnsi"/>
                <w:b/>
                <w:bCs/>
                <w:color w:val="333333"/>
                <w:sz w:val="22"/>
                <w:szCs w:val="22"/>
              </w:rPr>
            </w:pPr>
          </w:p>
          <w:p w14:paraId="7D9E0129" w14:textId="77777777" w:rsidR="00050AFE" w:rsidRPr="00984A20" w:rsidRDefault="00A6497B" w:rsidP="00375100">
            <w:pPr>
              <w:spacing w:line="276" w:lineRule="auto"/>
              <w:rPr>
                <w:rFonts w:cstheme="minorHAnsi"/>
                <w:color w:val="333333"/>
                <w:sz w:val="22"/>
                <w:szCs w:val="22"/>
              </w:rPr>
            </w:pPr>
            <w:r w:rsidRPr="00984A20">
              <w:rPr>
                <w:rFonts w:cstheme="minorHAnsi"/>
                <w:color w:val="333333"/>
                <w:sz w:val="22"/>
                <w:szCs w:val="22"/>
              </w:rPr>
              <w:t xml:space="preserve">GAI er brugt til at </w:t>
            </w:r>
            <w:r w:rsidR="00773B5A" w:rsidRPr="00984A20">
              <w:rPr>
                <w:rFonts w:cstheme="minorHAnsi"/>
                <w:color w:val="333333"/>
                <w:sz w:val="22"/>
                <w:szCs w:val="22"/>
              </w:rPr>
              <w:t>lave udkast til afsnit i rapport, for at sikre at der bliver brugt den rette struktur og formulering</w:t>
            </w:r>
            <w:r w:rsidR="00C852F8" w:rsidRPr="00984A20">
              <w:rPr>
                <w:rFonts w:cstheme="minorHAnsi"/>
                <w:color w:val="333333"/>
                <w:sz w:val="22"/>
                <w:szCs w:val="22"/>
              </w:rPr>
              <w:t xml:space="preserve">. Her er output </w:t>
            </w:r>
            <w:r w:rsidR="00F33FC2" w:rsidRPr="00984A20">
              <w:rPr>
                <w:rFonts w:cstheme="minorHAnsi"/>
                <w:color w:val="333333"/>
                <w:sz w:val="22"/>
                <w:szCs w:val="22"/>
              </w:rPr>
              <w:t>nøjsomt vurderet</w:t>
            </w:r>
            <w:r w:rsidR="007275D7" w:rsidRPr="00984A20">
              <w:rPr>
                <w:rFonts w:cstheme="minorHAnsi"/>
                <w:color w:val="333333"/>
                <w:sz w:val="22"/>
                <w:szCs w:val="22"/>
              </w:rPr>
              <w:t xml:space="preserve"> og anvendt kritisk.</w:t>
            </w:r>
          </w:p>
          <w:p w14:paraId="1A23DFD9" w14:textId="77777777" w:rsidR="00050AFE" w:rsidRPr="00984A20" w:rsidRDefault="00050AFE" w:rsidP="00375100">
            <w:pPr>
              <w:spacing w:line="276" w:lineRule="auto"/>
              <w:rPr>
                <w:rFonts w:cstheme="minorHAnsi"/>
                <w:b/>
                <w:bCs/>
                <w:color w:val="333333"/>
                <w:sz w:val="22"/>
                <w:szCs w:val="22"/>
              </w:rPr>
            </w:pPr>
          </w:p>
          <w:p w14:paraId="26669392" w14:textId="77777777" w:rsidR="001B7E25" w:rsidRPr="00984A20" w:rsidRDefault="00050AFE" w:rsidP="00375100">
            <w:pPr>
              <w:spacing w:line="276" w:lineRule="auto"/>
              <w:rPr>
                <w:rFonts w:cstheme="minorHAnsi"/>
                <w:color w:val="333333"/>
                <w:sz w:val="22"/>
                <w:szCs w:val="22"/>
              </w:rPr>
            </w:pPr>
            <w:r w:rsidRPr="00984A20">
              <w:rPr>
                <w:rFonts w:cstheme="minorHAnsi"/>
                <w:color w:val="333333"/>
                <w:sz w:val="22"/>
                <w:szCs w:val="22"/>
              </w:rPr>
              <w:t>GAI er brugt til udforskning af teknologier</w:t>
            </w:r>
            <w:r w:rsidR="000316B2" w:rsidRPr="00984A20">
              <w:rPr>
                <w:rFonts w:cstheme="minorHAnsi"/>
                <w:color w:val="333333"/>
                <w:sz w:val="22"/>
                <w:szCs w:val="22"/>
              </w:rPr>
              <w:t>, for at sikre at de bedst mulige teknologier bliver valgt til at lave så præcise løsninger som muligt til de problemstillinger, vi stødte på hen ad vejen.</w:t>
            </w:r>
          </w:p>
          <w:p w14:paraId="19FEEFBF" w14:textId="77777777" w:rsidR="001B7E25" w:rsidRPr="00984A20" w:rsidRDefault="001B7E25" w:rsidP="00375100">
            <w:pPr>
              <w:spacing w:line="276" w:lineRule="auto"/>
              <w:rPr>
                <w:rFonts w:cstheme="minorHAnsi"/>
                <w:b/>
                <w:bCs/>
                <w:color w:val="333333"/>
                <w:sz w:val="22"/>
                <w:szCs w:val="22"/>
              </w:rPr>
            </w:pPr>
          </w:p>
          <w:p w14:paraId="13D8529A" w14:textId="36ADCBD6" w:rsidR="005E6142" w:rsidRPr="00984A20" w:rsidRDefault="001B7E25" w:rsidP="00375100">
            <w:pPr>
              <w:spacing w:line="276" w:lineRule="auto"/>
              <w:rPr>
                <w:rFonts w:cstheme="minorHAnsi"/>
                <w:color w:val="333333"/>
                <w:sz w:val="22"/>
                <w:szCs w:val="22"/>
              </w:rPr>
            </w:pPr>
            <w:r w:rsidRPr="00984A20">
              <w:rPr>
                <w:rFonts w:cstheme="minorHAnsi"/>
                <w:color w:val="333333"/>
                <w:sz w:val="22"/>
                <w:szCs w:val="22"/>
              </w:rPr>
              <w:t xml:space="preserve">I forlængelse med udforskning af teknologier, er GAI brugt til </w:t>
            </w:r>
            <w:r w:rsidR="007C5324" w:rsidRPr="00984A20">
              <w:rPr>
                <w:rFonts w:cstheme="minorHAnsi"/>
                <w:color w:val="333333"/>
                <w:sz w:val="22"/>
                <w:szCs w:val="22"/>
              </w:rPr>
              <w:t xml:space="preserve">at danne </w:t>
            </w:r>
            <w:r w:rsidR="000A14AD" w:rsidRPr="00984A20">
              <w:rPr>
                <w:rFonts w:cstheme="minorHAnsi"/>
                <w:color w:val="333333"/>
                <w:sz w:val="22"/>
                <w:szCs w:val="22"/>
              </w:rPr>
              <w:t xml:space="preserve">bindeled </w:t>
            </w:r>
            <w:r w:rsidR="007C5324" w:rsidRPr="00984A20">
              <w:rPr>
                <w:rFonts w:cstheme="minorHAnsi"/>
                <w:color w:val="333333"/>
                <w:sz w:val="22"/>
                <w:szCs w:val="22"/>
              </w:rPr>
              <w:t xml:space="preserve">mellem </w:t>
            </w:r>
            <w:proofErr w:type="spellStart"/>
            <w:r w:rsidR="00D60FCE" w:rsidRPr="00984A20">
              <w:rPr>
                <w:rFonts w:cstheme="minorHAnsi"/>
                <w:color w:val="333333"/>
                <w:sz w:val="22"/>
                <w:szCs w:val="22"/>
              </w:rPr>
              <w:t>machine</w:t>
            </w:r>
            <w:proofErr w:type="spellEnd"/>
            <w:r w:rsidR="00D60FCE" w:rsidRPr="00984A20">
              <w:rPr>
                <w:rFonts w:cstheme="minorHAnsi"/>
                <w:color w:val="333333"/>
                <w:sz w:val="22"/>
                <w:szCs w:val="22"/>
              </w:rPr>
              <w:t xml:space="preserve"> learning moduler og </w:t>
            </w:r>
            <w:r w:rsidR="00246792" w:rsidRPr="00984A20">
              <w:rPr>
                <w:rFonts w:cstheme="minorHAnsi"/>
                <w:color w:val="333333"/>
                <w:sz w:val="22"/>
                <w:szCs w:val="22"/>
              </w:rPr>
              <w:t xml:space="preserve">specifikke moduler af </w:t>
            </w:r>
            <w:r w:rsidR="00365101" w:rsidRPr="00984A20">
              <w:rPr>
                <w:rFonts w:cstheme="minorHAnsi"/>
                <w:color w:val="333333"/>
                <w:sz w:val="22"/>
                <w:szCs w:val="22"/>
              </w:rPr>
              <w:t xml:space="preserve">Native </w:t>
            </w:r>
            <w:r w:rsidR="000A14AD" w:rsidRPr="00984A20">
              <w:rPr>
                <w:rFonts w:cstheme="minorHAnsi"/>
                <w:color w:val="333333"/>
                <w:sz w:val="22"/>
                <w:szCs w:val="22"/>
              </w:rPr>
              <w:t xml:space="preserve">mobilapplikationen. Her </w:t>
            </w:r>
            <w:r w:rsidR="007279A7" w:rsidRPr="00984A20">
              <w:rPr>
                <w:rFonts w:cstheme="minorHAnsi"/>
                <w:color w:val="333333"/>
                <w:sz w:val="22"/>
                <w:szCs w:val="22"/>
              </w:rPr>
              <w:t xml:space="preserve">er output </w:t>
            </w:r>
            <w:r w:rsidR="00CB41FC" w:rsidRPr="00984A20">
              <w:rPr>
                <w:rFonts w:cstheme="minorHAnsi"/>
                <w:color w:val="333333"/>
                <w:sz w:val="22"/>
                <w:szCs w:val="22"/>
              </w:rPr>
              <w:t>anvendt kritisk</w:t>
            </w:r>
            <w:r w:rsidR="0014353E" w:rsidRPr="00984A20">
              <w:rPr>
                <w:rFonts w:cstheme="minorHAnsi"/>
                <w:color w:val="333333"/>
                <w:sz w:val="22"/>
                <w:szCs w:val="22"/>
              </w:rPr>
              <w:t xml:space="preserve"> og vurderet, inden de genererede forslag til kodestykker </w:t>
            </w:r>
            <w:r w:rsidR="00AC1B59" w:rsidRPr="00984A20">
              <w:rPr>
                <w:rFonts w:cstheme="minorHAnsi"/>
                <w:color w:val="333333"/>
                <w:sz w:val="22"/>
                <w:szCs w:val="22"/>
              </w:rPr>
              <w:t>blev brugt som inspiration.</w:t>
            </w:r>
          </w:p>
          <w:p w14:paraId="10261147" w14:textId="781EFF40" w:rsidR="007115D6" w:rsidRPr="00984A20" w:rsidRDefault="00D90943" w:rsidP="00375100">
            <w:pPr>
              <w:pStyle w:val="Listeafsnit"/>
              <w:numPr>
                <w:ilvl w:val="0"/>
                <w:numId w:val="21"/>
              </w:numPr>
              <w:spacing w:line="276" w:lineRule="auto"/>
              <w:rPr>
                <w:i/>
                <w:color w:val="333333"/>
                <w:sz w:val="22"/>
                <w:szCs w:val="22"/>
                <w:lang w:val="da-DK"/>
              </w:rPr>
            </w:pPr>
            <w:r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 xml:space="preserve">Specifikt for </w:t>
            </w:r>
            <w:r w:rsidR="000B0B67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 xml:space="preserve">bindeled mellem </w:t>
            </w:r>
            <w:proofErr w:type="spellStart"/>
            <w:r w:rsidR="00673EFF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>machine</w:t>
            </w:r>
            <w:proofErr w:type="spellEnd"/>
            <w:r w:rsidR="00673EFF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 xml:space="preserve"> learning moduler og </w:t>
            </w:r>
            <w:proofErr w:type="spellStart"/>
            <w:r w:rsidR="00673EFF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>native</w:t>
            </w:r>
            <w:proofErr w:type="spellEnd"/>
            <w:r w:rsidR="00673EFF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 xml:space="preserve"> mobilapplikation moduler gælder det, at der er brugt AI til konvertering af InceptionV3 model fra </w:t>
            </w:r>
            <w:proofErr w:type="spellStart"/>
            <w:r w:rsidR="00673EFF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>Tensorflow</w:t>
            </w:r>
            <w:proofErr w:type="spellEnd"/>
            <w:r w:rsidR="0015124C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 xml:space="preserve"> format til </w:t>
            </w:r>
            <w:proofErr w:type="spellStart"/>
            <w:r w:rsidR="0015124C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>TensorflowJS</w:t>
            </w:r>
            <w:proofErr w:type="spellEnd"/>
            <w:r w:rsidR="0015124C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 xml:space="preserve"> format</w:t>
            </w:r>
            <w:r w:rsidR="001D548F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>, da den officielle fremgangsmåde aldrig viste sig at virke til gruppens specifikke model. Her er output brugt løst, eftersom gruppens prioritet for at få denne konvertering til at virke var høj.</w:t>
            </w:r>
            <w:r w:rsidR="00E25BF1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 xml:space="preserve"> Se /ML/</w:t>
            </w:r>
            <w:proofErr w:type="spellStart"/>
            <w:r w:rsidR="00375100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>incep_</w:t>
            </w:r>
            <w:r w:rsidR="00E25BF1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>conversion.</w:t>
            </w:r>
            <w:r w:rsidR="00375100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>i</w:t>
            </w:r>
            <w:r w:rsidR="00E25BF1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>py</w:t>
            </w:r>
            <w:r w:rsidR="00375100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>nb</w:t>
            </w:r>
            <w:proofErr w:type="spellEnd"/>
            <w:r w:rsidR="00E25BF1" w:rsidRPr="00984A20">
              <w:rPr>
                <w:rFonts w:ascii="Georgia" w:hAnsi="Georgia"/>
                <w:i/>
                <w:color w:val="333333"/>
                <w:sz w:val="22"/>
                <w:szCs w:val="22"/>
                <w:lang w:val="da-DK"/>
              </w:rPr>
              <w:t xml:space="preserve"> for detaljer om koden.</w:t>
            </w:r>
          </w:p>
          <w:p w14:paraId="3FEBC859" w14:textId="655F22DD" w:rsidR="0457134D" w:rsidRPr="00984A20" w:rsidRDefault="0457134D" w:rsidP="00375100">
            <w:pPr>
              <w:pStyle w:val="Listeafsnit"/>
              <w:spacing w:line="276" w:lineRule="auto"/>
              <w:rPr>
                <w:i/>
                <w:iCs/>
                <w:color w:val="333333"/>
                <w:sz w:val="22"/>
                <w:szCs w:val="22"/>
                <w:lang w:val="da-DK"/>
              </w:rPr>
            </w:pPr>
          </w:p>
          <w:p w14:paraId="5F2BF14D" w14:textId="4CD4ED90" w:rsidR="0001298C" w:rsidRPr="00984A20" w:rsidRDefault="0001298C" w:rsidP="0001298C">
            <w:pPr>
              <w:rPr>
                <w:rFonts w:cstheme="minorHAnsi"/>
                <w:color w:val="333333"/>
                <w:sz w:val="22"/>
                <w:szCs w:val="22"/>
              </w:rPr>
            </w:pPr>
            <w:r w:rsidRPr="00984A20">
              <w:rPr>
                <w:rFonts w:cstheme="minorHAnsi"/>
                <w:color w:val="333333"/>
                <w:sz w:val="22"/>
                <w:szCs w:val="22"/>
              </w:rPr>
              <w:t>GAI er brugt som et pair-</w:t>
            </w:r>
            <w:proofErr w:type="spellStart"/>
            <w:r w:rsidRPr="00984A20">
              <w:rPr>
                <w:rFonts w:cstheme="minorHAnsi"/>
                <w:color w:val="333333"/>
                <w:sz w:val="22"/>
                <w:szCs w:val="22"/>
              </w:rPr>
              <w:t>programming</w:t>
            </w:r>
            <w:proofErr w:type="spellEnd"/>
            <w:r w:rsidRPr="00984A20">
              <w:rPr>
                <w:rFonts w:cstheme="minorHAnsi"/>
                <w:color w:val="333333"/>
                <w:sz w:val="22"/>
                <w:szCs w:val="22"/>
              </w:rPr>
              <w:t xml:space="preserve"> værktøj til udviklingen af specifikke </w:t>
            </w:r>
            <w:proofErr w:type="spellStart"/>
            <w:r w:rsidRPr="00984A20">
              <w:rPr>
                <w:rFonts w:cstheme="minorHAnsi"/>
                <w:color w:val="333333"/>
                <w:sz w:val="22"/>
                <w:szCs w:val="22"/>
              </w:rPr>
              <w:t>TypeScript</w:t>
            </w:r>
            <w:proofErr w:type="spellEnd"/>
            <w:r w:rsidRPr="00984A20">
              <w:rPr>
                <w:rFonts w:cstheme="minorHAnsi"/>
                <w:color w:val="333333"/>
                <w:sz w:val="22"/>
                <w:szCs w:val="22"/>
              </w:rPr>
              <w:t xml:space="preserve"> services, listet nedenfor, eftersom integrationen af TensorFlow.js i et </w:t>
            </w:r>
            <w:proofErr w:type="spellStart"/>
            <w:r w:rsidRPr="00984A20">
              <w:rPr>
                <w:rFonts w:cstheme="minorHAnsi"/>
                <w:color w:val="333333"/>
                <w:sz w:val="22"/>
                <w:szCs w:val="22"/>
              </w:rPr>
              <w:t>React</w:t>
            </w:r>
            <w:proofErr w:type="spellEnd"/>
            <w:r w:rsidRPr="00984A20">
              <w:rPr>
                <w:rFonts w:cstheme="minorHAnsi"/>
                <w:color w:val="333333"/>
                <w:sz w:val="22"/>
                <w:szCs w:val="22"/>
              </w:rPr>
              <w:t xml:space="preserve"> Native Expo miljø som vores medførte uforudsete tekniske udfordringer (angående asynkron indlæsning af model </w:t>
            </w:r>
            <w:proofErr w:type="spellStart"/>
            <w:r w:rsidRPr="00984A20">
              <w:rPr>
                <w:rFonts w:cstheme="minorHAnsi"/>
                <w:color w:val="333333"/>
                <w:sz w:val="22"/>
                <w:szCs w:val="22"/>
              </w:rPr>
              <w:t>weights</w:t>
            </w:r>
            <w:proofErr w:type="spellEnd"/>
            <w:r w:rsidRPr="00984A20">
              <w:rPr>
                <w:rFonts w:cstheme="minorHAnsi"/>
                <w:color w:val="333333"/>
                <w:sz w:val="22"/>
                <w:szCs w:val="22"/>
              </w:rPr>
              <w:t xml:space="preserve"> og konvertering af </w:t>
            </w:r>
            <w:proofErr w:type="spellStart"/>
            <w:r w:rsidRPr="00984A20">
              <w:rPr>
                <w:rFonts w:cstheme="minorHAnsi"/>
                <w:color w:val="333333"/>
                <w:sz w:val="22"/>
                <w:szCs w:val="22"/>
              </w:rPr>
              <w:t>billed-URI’er</w:t>
            </w:r>
            <w:proofErr w:type="spellEnd"/>
            <w:r w:rsidRPr="00984A20">
              <w:rPr>
                <w:rFonts w:cstheme="minorHAnsi"/>
                <w:color w:val="333333"/>
                <w:sz w:val="22"/>
                <w:szCs w:val="22"/>
              </w:rPr>
              <w:t xml:space="preserve">). Her er GAI brugt til at foreslå potentielle løsninger i form af kodestykker, og outputtet er </w:t>
            </w:r>
            <w:proofErr w:type="spellStart"/>
            <w:r w:rsidRPr="00984A20">
              <w:rPr>
                <w:rFonts w:cstheme="minorHAnsi"/>
                <w:color w:val="333333"/>
                <w:sz w:val="22"/>
                <w:szCs w:val="22"/>
              </w:rPr>
              <w:t>itereret</w:t>
            </w:r>
            <w:proofErr w:type="spellEnd"/>
            <w:r w:rsidRPr="00984A20">
              <w:rPr>
                <w:rFonts w:cstheme="minorHAnsi"/>
                <w:color w:val="333333"/>
                <w:sz w:val="22"/>
                <w:szCs w:val="22"/>
              </w:rPr>
              <w:t xml:space="preserve">, testet på fysisk </w:t>
            </w:r>
            <w:proofErr w:type="spellStart"/>
            <w:r w:rsidRPr="00984A20">
              <w:rPr>
                <w:rFonts w:cstheme="minorHAnsi"/>
                <w:color w:val="333333"/>
                <w:sz w:val="22"/>
                <w:szCs w:val="22"/>
              </w:rPr>
              <w:t>device</w:t>
            </w:r>
            <w:proofErr w:type="spellEnd"/>
            <w:r w:rsidRPr="00984A20">
              <w:rPr>
                <w:rFonts w:cstheme="minorHAnsi"/>
                <w:color w:val="333333"/>
                <w:sz w:val="22"/>
                <w:szCs w:val="22"/>
              </w:rPr>
              <w:t xml:space="preserve"> og vurderet kritisk af gruppen.</w:t>
            </w:r>
          </w:p>
          <w:p w14:paraId="56804460" w14:textId="77777777" w:rsidR="0001298C" w:rsidRPr="00984A20" w:rsidRDefault="0001298C" w:rsidP="0001298C">
            <w:pPr>
              <w:rPr>
                <w:rFonts w:cstheme="minorHAnsi"/>
                <w:color w:val="333333"/>
                <w:sz w:val="22"/>
                <w:szCs w:val="22"/>
              </w:rPr>
            </w:pPr>
          </w:p>
          <w:p w14:paraId="33D51168" w14:textId="0DFEEC85" w:rsidR="0001298C" w:rsidRPr="00984A20" w:rsidRDefault="0001298C" w:rsidP="0001298C">
            <w:pPr>
              <w:rPr>
                <w:rFonts w:cstheme="minorHAnsi"/>
                <w:color w:val="333333"/>
                <w:sz w:val="22"/>
                <w:szCs w:val="22"/>
              </w:rPr>
            </w:pPr>
            <w:r w:rsidRPr="00984A20">
              <w:rPr>
                <w:rFonts w:cstheme="minorHAnsi"/>
                <w:color w:val="333333"/>
                <w:sz w:val="22"/>
                <w:szCs w:val="22"/>
              </w:rPr>
              <w:t>Filer udviklet med førnævnt pair-</w:t>
            </w:r>
            <w:proofErr w:type="spellStart"/>
            <w:r w:rsidRPr="00984A20">
              <w:rPr>
                <w:rFonts w:cstheme="minorHAnsi"/>
                <w:color w:val="333333"/>
                <w:sz w:val="22"/>
                <w:szCs w:val="22"/>
              </w:rPr>
              <w:t>programming</w:t>
            </w:r>
            <w:proofErr w:type="spellEnd"/>
            <w:r w:rsidRPr="00984A20">
              <w:rPr>
                <w:rFonts w:cstheme="minorHAnsi"/>
                <w:color w:val="333333"/>
                <w:sz w:val="22"/>
                <w:szCs w:val="22"/>
              </w:rPr>
              <w:t>:</w:t>
            </w:r>
          </w:p>
          <w:p w14:paraId="100994FB" w14:textId="77777777" w:rsidR="0001298C" w:rsidRPr="008573A7" w:rsidRDefault="0001298C" w:rsidP="0001298C">
            <w:pPr>
              <w:pStyle w:val="Listeafsnit"/>
              <w:numPr>
                <w:ilvl w:val="0"/>
                <w:numId w:val="21"/>
              </w:numPr>
              <w:spacing w:line="240" w:lineRule="atLeast"/>
              <w:rPr>
                <w:rFonts w:cstheme="minorHAnsi"/>
                <w:color w:val="333333"/>
                <w:sz w:val="22"/>
                <w:szCs w:val="22"/>
              </w:rPr>
            </w:pPr>
            <w:proofErr w:type="gramStart"/>
            <w:r w:rsidRPr="008573A7">
              <w:rPr>
                <w:rFonts w:cstheme="minorHAnsi"/>
                <w:color w:val="333333"/>
                <w:sz w:val="22"/>
                <w:szCs w:val="22"/>
              </w:rPr>
              <w:t>”</w:t>
            </w:r>
            <w:r w:rsidRPr="008573A7">
              <w:rPr>
                <w:i/>
                <w:iCs/>
                <w:sz w:val="22"/>
                <w:szCs w:val="22"/>
              </w:rPr>
              <w:t>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SpisNemt_FE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src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\services\ml\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ingredientClassifier.ts</w:t>
            </w:r>
            <w:proofErr w:type="spellEnd"/>
            <w:proofErr w:type="gram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”</w:t>
            </w:r>
          </w:p>
          <w:p w14:paraId="5AA51EA0" w14:textId="77777777" w:rsidR="0001298C" w:rsidRPr="008573A7" w:rsidRDefault="0001298C" w:rsidP="0001298C">
            <w:pPr>
              <w:pStyle w:val="Listeafsnit"/>
              <w:numPr>
                <w:ilvl w:val="0"/>
                <w:numId w:val="21"/>
              </w:numPr>
              <w:spacing w:line="240" w:lineRule="atLeast"/>
              <w:rPr>
                <w:rFonts w:cstheme="minorHAnsi"/>
                <w:color w:val="333333"/>
                <w:sz w:val="22"/>
                <w:szCs w:val="22"/>
              </w:rPr>
            </w:pPr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“\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SpisNemt_FE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src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\services\ml\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preferencesMatcher.ts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”</w:t>
            </w:r>
          </w:p>
          <w:p w14:paraId="0B94B7DF" w14:textId="77777777" w:rsidR="0001298C" w:rsidRPr="008573A7" w:rsidRDefault="0001298C" w:rsidP="0001298C">
            <w:pPr>
              <w:pStyle w:val="Listeafsnit"/>
              <w:numPr>
                <w:ilvl w:val="0"/>
                <w:numId w:val="21"/>
              </w:numPr>
              <w:spacing w:line="240" w:lineRule="atLeast"/>
              <w:rPr>
                <w:rFonts w:cstheme="minorHAnsi"/>
                <w:color w:val="333333"/>
                <w:sz w:val="22"/>
                <w:szCs w:val="22"/>
              </w:rPr>
            </w:pPr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“\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SpisNemt_FE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src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\hooks\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useExploreRecipeSearch.ts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”</w:t>
            </w:r>
          </w:p>
          <w:p w14:paraId="742CC2C6" w14:textId="77777777" w:rsidR="007D3B9A" w:rsidRPr="008573A7" w:rsidRDefault="0001298C" w:rsidP="007D3B9A">
            <w:pPr>
              <w:pStyle w:val="Listeafsnit"/>
              <w:numPr>
                <w:ilvl w:val="0"/>
                <w:numId w:val="21"/>
              </w:numPr>
              <w:spacing w:line="240" w:lineRule="atLeast"/>
              <w:rPr>
                <w:rFonts w:cstheme="minorHAnsi"/>
                <w:color w:val="333333"/>
                <w:sz w:val="22"/>
                <w:szCs w:val="22"/>
              </w:rPr>
            </w:pPr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“\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SpisNemt_FE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src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\services\ml\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preferencesMatcher.ts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”</w:t>
            </w:r>
          </w:p>
          <w:p w14:paraId="47DCD731" w14:textId="77777777" w:rsidR="00733DF9" w:rsidRPr="008573A7" w:rsidRDefault="00984A20" w:rsidP="00984A20">
            <w:pPr>
              <w:pStyle w:val="Listeafsnit"/>
              <w:numPr>
                <w:ilvl w:val="0"/>
                <w:numId w:val="21"/>
              </w:numPr>
              <w:spacing w:line="240" w:lineRule="atLeast"/>
              <w:rPr>
                <w:rFonts w:cstheme="minorHAnsi"/>
                <w:color w:val="333333"/>
                <w:sz w:val="22"/>
                <w:szCs w:val="22"/>
                <w:lang w:val="da-DK"/>
              </w:rPr>
            </w:pPr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“\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SpisNemt_FE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src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\services\utils\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mealHelpers.ts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</w:rPr>
              <w:t>”</w:t>
            </w:r>
          </w:p>
          <w:p w14:paraId="5D23E5CA" w14:textId="0351914B" w:rsidR="00984A20" w:rsidRPr="00984A20" w:rsidRDefault="00984A20" w:rsidP="00984A20">
            <w:pPr>
              <w:pStyle w:val="Listeafsnit"/>
              <w:numPr>
                <w:ilvl w:val="0"/>
                <w:numId w:val="21"/>
              </w:numPr>
              <w:spacing w:line="240" w:lineRule="atLeast"/>
              <w:rPr>
                <w:rFonts w:cstheme="minorHAnsi"/>
                <w:color w:val="333333"/>
                <w:sz w:val="22"/>
                <w:szCs w:val="22"/>
                <w:lang w:val="da-DK"/>
              </w:rPr>
            </w:pPr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  <w:lang w:val="da-DK"/>
              </w:rPr>
              <w:t>“\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  <w:lang w:val="da-DK"/>
              </w:rPr>
              <w:t>SpisNemt_FE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  <w:lang w:val="da-DK"/>
              </w:rPr>
              <w:t>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  <w:lang w:val="da-DK"/>
              </w:rPr>
              <w:t>src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  <w:lang w:val="da-DK"/>
              </w:rPr>
              <w:t>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  <w:lang w:val="da-DK"/>
              </w:rPr>
              <w:t>utils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  <w:lang w:val="da-DK"/>
              </w:rPr>
              <w:t>\</w:t>
            </w:r>
            <w:proofErr w:type="spellStart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  <w:lang w:val="da-DK"/>
              </w:rPr>
              <w:t>asyncUtils.ts</w:t>
            </w:r>
            <w:proofErr w:type="spellEnd"/>
            <w:r w:rsidRPr="008573A7">
              <w:rPr>
                <w:rFonts w:cstheme="minorHAnsi"/>
                <w:i/>
                <w:iCs/>
                <w:color w:val="333333"/>
                <w:sz w:val="22"/>
                <w:szCs w:val="22"/>
                <w:lang w:val="da-DK"/>
              </w:rPr>
              <w:t>”</w:t>
            </w:r>
          </w:p>
        </w:tc>
      </w:tr>
    </w:tbl>
    <w:p w14:paraId="27ABEEA1" w14:textId="77777777" w:rsidR="007D3B9A" w:rsidRPr="005C166E" w:rsidRDefault="007D3B9A" w:rsidP="007D3B9A">
      <w:pPr>
        <w:spacing w:line="240" w:lineRule="auto"/>
        <w:rPr>
          <w:sz w:val="22"/>
          <w:szCs w:val="22"/>
        </w:rPr>
      </w:pPr>
    </w:p>
    <w:p w14:paraId="4BDEDF86" w14:textId="3C7BD3BD" w:rsidR="00657CEB" w:rsidRDefault="00657CEB" w:rsidP="002171DE"/>
    <w:sectPr w:rsidR="00657CEB" w:rsidSect="007C2634">
      <w:headerReference w:type="default" r:id="rId14"/>
      <w:footerReference w:type="default" r:id="rId15"/>
      <w:headerReference w:type="first" r:id="rId16"/>
      <w:footerReference w:type="first" r:id="rId17"/>
      <w:endnotePr>
        <w:numFmt w:val="decimal"/>
      </w:endnotePr>
      <w:pgSz w:w="11907" w:h="16840" w:code="9"/>
      <w:pgMar w:top="1898" w:right="1134" w:bottom="1134" w:left="1134" w:header="567" w:footer="32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4843C" w14:textId="77777777" w:rsidR="00630B79" w:rsidRDefault="00630B79">
      <w:r>
        <w:separator/>
      </w:r>
    </w:p>
  </w:endnote>
  <w:endnote w:type="continuationSeparator" w:id="0">
    <w:p w14:paraId="672C6364" w14:textId="77777777" w:rsidR="00630B79" w:rsidRDefault="00630B79">
      <w:r>
        <w:continuationSeparator/>
      </w:r>
    </w:p>
  </w:endnote>
  <w:endnote w:type="continuationNotice" w:id="1">
    <w:p w14:paraId="3AB3B2FB" w14:textId="77777777" w:rsidR="00630B79" w:rsidRDefault="00630B7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841E16E-AEA9-4F23-8F9A-242D2DDEAEEB}"/>
    <w:embedBold r:id="rId2" w:fontKey="{2C4F4187-5AFA-45F3-A402-AC77D453B19B}"/>
    <w:embedItalic r:id="rId3" w:fontKey="{9AC98E1B-F2C8-47A3-AE00-B4BD0197F688}"/>
    <w:embedBoldItalic r:id="rId4" w:fontKey="{CE6060FC-3F52-479F-B2CA-725221F9F09B}"/>
  </w:font>
  <w:font w:name="AU Passata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9C340BE-48AD-4C5A-B6AA-71D849EE4668}"/>
  </w:font>
  <w:font w:name="AU Logo">
    <w:charset w:val="4D"/>
    <w:family w:val="decorative"/>
    <w:pitch w:val="variable"/>
    <w:sig w:usb0="00000003" w:usb1="00000000" w:usb2="00000000" w:usb3="00000000" w:csb0="80000001" w:csb1="00000000"/>
    <w:embedBold r:id="rId6" w:fontKey="{E743EA75-D0EC-418B-B535-F5ABD7C5389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FF769886-1305-4CAB-BA28-B7F2AE23330D}"/>
  </w:font>
  <w:font w:name="AU Passata Ligh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EDF8E" w14:textId="053F5897" w:rsidR="004255EC" w:rsidRDefault="004255EC">
    <w:pPr>
      <w:pStyle w:val="Sidefod"/>
    </w:pPr>
    <w:r>
      <w:tab/>
    </w:r>
    <w:r>
      <w:tab/>
    </w:r>
    <w:r>
      <w:tab/>
    </w:r>
    <w:r w:rsidR="006653AF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BDEDF9A" wp14:editId="5B7522BA">
              <wp:simplePos x="0" y="0"/>
              <wp:positionH relativeFrom="page">
                <wp:posOffset>5941695</wp:posOffset>
              </wp:positionH>
              <wp:positionV relativeFrom="page">
                <wp:posOffset>9831705</wp:posOffset>
              </wp:positionV>
              <wp:extent cx="889000" cy="816509"/>
              <wp:effectExtent l="0" t="0" r="6350" b="3175"/>
              <wp:wrapNone/>
              <wp:docPr id="5" name="Text Box 1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0" cy="8165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DEDFAA" w14:textId="77777777" w:rsidR="006653AF" w:rsidRDefault="006653AF" w:rsidP="006653AF">
                          <w:pPr>
                            <w:pStyle w:val="Linjeoversidenr"/>
                            <w:rPr>
                              <w:rStyle w:val="Sidetal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BDEDFBB" wp14:editId="4BDEDFBC">
                                <wp:extent cx="352425" cy="152400"/>
                                <wp:effectExtent l="0" t="0" r="0" b="0"/>
                                <wp:docPr id="10" name="Picture 2" descr="Skillelinjer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Skillelinjer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37848" r="-98425" b="5829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52425" cy="152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BDEDFAB" w14:textId="77777777" w:rsidR="006653AF" w:rsidRPr="00192812" w:rsidRDefault="006653AF" w:rsidP="006653AF">
                          <w:pPr>
                            <w:rPr>
                              <w:rStyle w:val="Sidetal"/>
                            </w:rPr>
                          </w:pPr>
                          <w:bookmarkStart w:id="0" w:name="LAN_Page_2"/>
                          <w:r>
                            <w:rPr>
                              <w:rStyle w:val="Sidetal"/>
                            </w:rPr>
                            <w:t>Side</w:t>
                          </w:r>
                          <w:bookmarkEnd w:id="0"/>
                          <w:r>
                            <w:rPr>
                              <w:rStyle w:val="Sidetal"/>
                            </w:rPr>
                            <w:t xml:space="preserve"> </w:t>
                          </w:r>
                          <w:r>
                            <w:rPr>
                              <w:rStyle w:val="Sidetal"/>
                            </w:rPr>
                            <w:fldChar w:fldCharType="begin"/>
                          </w:r>
                          <w:r>
                            <w:rPr>
                              <w:rStyle w:val="Sidetal"/>
                            </w:rPr>
                            <w:instrText xml:space="preserve"> PAGE </w:instrText>
                          </w:r>
                          <w:r>
                            <w:rPr>
                              <w:rStyle w:val="Sidetal"/>
                            </w:rPr>
                            <w:fldChar w:fldCharType="separate"/>
                          </w:r>
                          <w:r w:rsidR="00657CEB">
                            <w:rPr>
                              <w:rStyle w:val="Sidetal"/>
                              <w:noProof/>
                            </w:rPr>
                            <w:t>2</w:t>
                          </w:r>
                          <w:r>
                            <w:rPr>
                              <w:rStyle w:val="Sidetal"/>
                            </w:rPr>
                            <w:fldChar w:fldCharType="end"/>
                          </w:r>
                          <w:r>
                            <w:rPr>
                              <w:rStyle w:val="Sidetal"/>
                            </w:rPr>
                            <w:t>/</w:t>
                          </w:r>
                          <w:r>
                            <w:rPr>
                              <w:rStyle w:val="Sidetal"/>
                            </w:rPr>
                            <w:fldChar w:fldCharType="begin"/>
                          </w:r>
                          <w:r>
                            <w:rPr>
                              <w:rStyle w:val="Sidetal"/>
                            </w:rPr>
                            <w:instrText xml:space="preserve"> NUMPAGES </w:instrText>
                          </w:r>
                          <w:r>
                            <w:rPr>
                              <w:rStyle w:val="Sidetal"/>
                            </w:rPr>
                            <w:fldChar w:fldCharType="separate"/>
                          </w:r>
                          <w:r w:rsidR="00657CEB">
                            <w:rPr>
                              <w:rStyle w:val="Sidetal"/>
                              <w:noProof/>
                            </w:rPr>
                            <w:t>2</w:t>
                          </w:r>
                          <w:r>
                            <w:rPr>
                              <w:rStyle w:val="Sidetal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DEDF9A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8" type="#_x0000_t202" alt="&quot;&quot;" style="position:absolute;margin-left:467.85pt;margin-top:774.15pt;width:70pt;height:64.3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" filled="f" stroked="f">
              <v:textbox inset="0,0,0,0">
                <w:txbxContent>
                  <w:p w14:paraId="4BDEDFAA" w14:textId="77777777" w:rsidR="006653AF" w:rsidRDefault="006653AF" w:rsidP="006653AF">
                    <w:pPr>
                      <w:pStyle w:val="Linjeoversidenr"/>
                      <w:rPr>
                        <w:rStyle w:val="Sidetal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BDEDFBB" wp14:editId="4BDEDFBC">
                          <wp:extent cx="352425" cy="152400"/>
                          <wp:effectExtent l="0" t="0" r="0" b="0"/>
                          <wp:docPr id="10" name="Picture 2" descr="Skillelinjer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Skillelinjer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37848" r="-98425" b="5829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52425" cy="152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BDEDFAB" w14:textId="77777777" w:rsidR="006653AF" w:rsidRPr="00192812" w:rsidRDefault="006653AF" w:rsidP="006653AF">
                    <w:pPr>
                      <w:rPr>
                        <w:rStyle w:val="Sidetal"/>
                      </w:rPr>
                    </w:pPr>
                    <w:bookmarkStart w:id="1" w:name="LAN_Page_2"/>
                    <w:r>
                      <w:rPr>
                        <w:rStyle w:val="Sidetal"/>
                      </w:rPr>
                      <w:t>Side</w:t>
                    </w:r>
                    <w:bookmarkEnd w:id="1"/>
                    <w:r>
                      <w:rPr>
                        <w:rStyle w:val="Sidetal"/>
                      </w:rPr>
                      <w:t xml:space="preserve"> </w:t>
                    </w:r>
                    <w:r>
                      <w:rPr>
                        <w:rStyle w:val="Sidetal"/>
                      </w:rPr>
                      <w:fldChar w:fldCharType="begin"/>
                    </w:r>
                    <w:r>
                      <w:rPr>
                        <w:rStyle w:val="Sidetal"/>
                      </w:rPr>
                      <w:instrText xml:space="preserve"> PAGE </w:instrText>
                    </w:r>
                    <w:r>
                      <w:rPr>
                        <w:rStyle w:val="Sidetal"/>
                      </w:rPr>
                      <w:fldChar w:fldCharType="separate"/>
                    </w:r>
                    <w:r w:rsidR="00657CEB">
                      <w:rPr>
                        <w:rStyle w:val="Sidetal"/>
                        <w:noProof/>
                      </w:rPr>
                      <w:t>2</w:t>
                    </w:r>
                    <w:r>
                      <w:rPr>
                        <w:rStyle w:val="Sidetal"/>
                      </w:rPr>
                      <w:fldChar w:fldCharType="end"/>
                    </w:r>
                    <w:r>
                      <w:rPr>
                        <w:rStyle w:val="Sidetal"/>
                      </w:rPr>
                      <w:t>/</w:t>
                    </w:r>
                    <w:r>
                      <w:rPr>
                        <w:rStyle w:val="Sidetal"/>
                      </w:rPr>
                      <w:fldChar w:fldCharType="begin"/>
                    </w:r>
                    <w:r>
                      <w:rPr>
                        <w:rStyle w:val="Sidetal"/>
                      </w:rPr>
                      <w:instrText xml:space="preserve"> NUMPAGES </w:instrText>
                    </w:r>
                    <w:r>
                      <w:rPr>
                        <w:rStyle w:val="Sidetal"/>
                      </w:rPr>
                      <w:fldChar w:fldCharType="separate"/>
                    </w:r>
                    <w:r w:rsidR="00657CEB">
                      <w:rPr>
                        <w:rStyle w:val="Sidetal"/>
                        <w:noProof/>
                      </w:rPr>
                      <w:t>2</w:t>
                    </w:r>
                    <w:r>
                      <w:rPr>
                        <w:rStyle w:val="Sidetal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336DC5">
      <w:rPr>
        <w:vanish/>
      </w:rPr>
      <w:fldChar w:fldCharType="begin"/>
    </w:r>
    <w:r w:rsidRPr="00336DC5">
      <w:rPr>
        <w:vanish/>
      </w:rPr>
      <w:instrText>page</w:instrText>
    </w:r>
    <w:r w:rsidRPr="00336DC5">
      <w:rPr>
        <w:vanish/>
      </w:rPr>
      <w:fldChar w:fldCharType="separate"/>
    </w:r>
    <w:r w:rsidR="00657CEB">
      <w:rPr>
        <w:noProof/>
        <w:vanish/>
      </w:rPr>
      <w:t>2</w:t>
    </w:r>
    <w:r w:rsidRPr="00336DC5">
      <w:rPr>
        <w:vanish/>
      </w:rPr>
      <w:fldChar w:fldCharType="end"/>
    </w:r>
    <w:r w:rsidRPr="00336DC5">
      <w:rPr>
        <w:vanish/>
      </w:rPr>
      <w:t>/</w:t>
    </w:r>
    <w:r w:rsidRPr="00336DC5">
      <w:rPr>
        <w:vanish/>
      </w:rPr>
      <w:fldChar w:fldCharType="begin"/>
    </w:r>
    <w:r w:rsidRPr="00336DC5">
      <w:rPr>
        <w:vanish/>
      </w:rPr>
      <w:instrText>numpages</w:instrText>
    </w:r>
    <w:r w:rsidRPr="00336DC5">
      <w:rPr>
        <w:vanish/>
      </w:rPr>
      <w:fldChar w:fldCharType="separate"/>
    </w:r>
    <w:r w:rsidR="00657CEB">
      <w:rPr>
        <w:noProof/>
        <w:vanish/>
      </w:rPr>
      <w:t>2</w:t>
    </w:r>
    <w:r w:rsidRPr="00336DC5">
      <w:rPr>
        <w:vanish/>
      </w:rPr>
      <w:fldChar w:fldCharType="end"/>
    </w:r>
    <w:r w:rsidRPr="00336DC5">
      <w:rPr>
        <w:vanish/>
      </w:rPr>
      <w:t>/</w:t>
    </w:r>
    <w:r w:rsidRPr="00336DC5">
      <w:rPr>
        <w:vanish/>
      </w:rPr>
      <w:fldChar w:fldCharType="begin"/>
    </w:r>
    <w:r w:rsidRPr="00336DC5">
      <w:rPr>
        <w:vanish/>
      </w:rPr>
      <w:instrText>sectionpages</w:instrText>
    </w:r>
    <w:r w:rsidRPr="00336DC5">
      <w:rPr>
        <w:vanish/>
      </w:rPr>
      <w:fldChar w:fldCharType="separate"/>
    </w:r>
    <w:r w:rsidR="008573A7">
      <w:rPr>
        <w:noProof/>
        <w:vanish/>
      </w:rPr>
      <w:t>2</w:t>
    </w:r>
    <w:r w:rsidRPr="00336DC5">
      <w:rPr>
        <w:vanish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EDF91" w14:textId="77777777" w:rsidR="00C4409C" w:rsidRDefault="00C4409C" w:rsidP="00C4409C"/>
  <w:p w14:paraId="4BDEDF92" w14:textId="77777777" w:rsidR="00C4409C" w:rsidRDefault="00266424" w:rsidP="00C4409C"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BDEDFA4" wp14:editId="3E77D93E">
              <wp:simplePos x="0" y="0"/>
              <wp:positionH relativeFrom="page">
                <wp:posOffset>4244975</wp:posOffset>
              </wp:positionH>
              <wp:positionV relativeFrom="page">
                <wp:posOffset>9822180</wp:posOffset>
              </wp:positionV>
              <wp:extent cx="2610000" cy="428400"/>
              <wp:effectExtent l="0" t="0" r="0" b="0"/>
              <wp:wrapNone/>
              <wp:docPr id="2" name="SecondaryLogoHid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10000" cy="428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78E14A69" id="SecondaryLogoHide" o:spid="_x0000_s1026" alt="&quot;&quot;" style="position:absolute;margin-left:334.25pt;margin-top:773.4pt;width:205.5pt;height:33.7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" filled="f" stroked="f" strokeweight="2pt">
              <w10:wrap anchorx="page" anchory="page"/>
            </v:rect>
          </w:pict>
        </mc:Fallback>
      </mc:AlternateContent>
    </w:r>
  </w:p>
  <w:p w14:paraId="4BDEDF93" w14:textId="77777777" w:rsidR="00C4409C" w:rsidRPr="006C3A1B" w:rsidRDefault="00C4409C" w:rsidP="00C4409C">
    <w:pPr>
      <w:pStyle w:val="Sidefod"/>
    </w:pPr>
    <w:bookmarkStart w:id="2" w:name="IMG_Secondary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133E8" w14:textId="77777777" w:rsidR="00630B79" w:rsidRDefault="00630B79">
      <w:r>
        <w:separator/>
      </w:r>
    </w:p>
  </w:footnote>
  <w:footnote w:type="continuationSeparator" w:id="0">
    <w:p w14:paraId="211CDC9D" w14:textId="77777777" w:rsidR="00630B79" w:rsidRDefault="00630B79">
      <w:r>
        <w:continuationSeparator/>
      </w:r>
    </w:p>
  </w:footnote>
  <w:footnote w:type="continuationNotice" w:id="1">
    <w:p w14:paraId="49FD2122" w14:textId="77777777" w:rsidR="00630B79" w:rsidRDefault="00630B7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EDF8B" w14:textId="77777777" w:rsidR="00524347" w:rsidRDefault="00657CEB" w:rsidP="00524347">
    <w:pPr>
      <w:pStyle w:val="Sidehoved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4BDEDF94" wp14:editId="2E71B68E">
              <wp:simplePos x="0" y="0"/>
              <wp:positionH relativeFrom="page">
                <wp:posOffset>1490345</wp:posOffset>
              </wp:positionH>
              <wp:positionV relativeFrom="page">
                <wp:posOffset>370840</wp:posOffset>
              </wp:positionV>
              <wp:extent cx="5480050" cy="765959"/>
              <wp:effectExtent l="0" t="0" r="6350" b="15240"/>
              <wp:wrapNone/>
              <wp:docPr id="6" name="AUHid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80050" cy="7659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DEDFA8" w14:textId="77777777" w:rsidR="00657CEB" w:rsidRPr="007D3B9A" w:rsidRDefault="00657CEB" w:rsidP="00657CEB">
                          <w:pPr>
                            <w:pStyle w:val="BSSWSName3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DEDF94" id="_x0000_t202" coordsize="21600,21600" o:spt="202" path="m,l,21600r21600,l21600,xe">
              <v:stroke joinstyle="miter"/>
              <v:path gradientshapeok="t" o:connecttype="rect"/>
            </v:shapetype>
            <v:shape id="AUHide" o:spid="_x0000_s1026" type="#_x0000_t202" alt="&quot;&quot;" style="position:absolute;margin-left:117.35pt;margin-top:29.2pt;width:431.5pt;height:60.3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" filled="f" stroked="f">
              <v:textbox inset="0,0,0,0">
                <w:txbxContent>
                  <w:p w14:paraId="4BDEDFA8" w14:textId="77777777" w:rsidR="00657CEB" w:rsidRPr="007D3B9A" w:rsidRDefault="00657CEB" w:rsidP="00657CEB">
                    <w:pPr>
                      <w:pStyle w:val="BSSWSName3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4BDEDF8C" w14:textId="77777777" w:rsidR="00524347" w:rsidRDefault="00524347">
    <w:pPr>
      <w:pStyle w:val="Sidehoved"/>
    </w:pPr>
  </w:p>
  <w:p w14:paraId="4BDEDF8D" w14:textId="77777777" w:rsidR="002312BD" w:rsidRDefault="002D6501">
    <w:pPr>
      <w:pStyle w:val="Sidehoved"/>
    </w:pPr>
    <w:r w:rsidRPr="002D6501"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4BDEDF96" wp14:editId="09B71DF1">
              <wp:simplePos x="0" y="0"/>
              <wp:positionH relativeFrom="page">
                <wp:posOffset>720090</wp:posOffset>
              </wp:positionH>
              <wp:positionV relativeFrom="page">
                <wp:posOffset>360045</wp:posOffset>
              </wp:positionV>
              <wp:extent cx="666000" cy="640800"/>
              <wp:effectExtent l="0" t="0" r="1270" b="6985"/>
              <wp:wrapTight wrapText="bothSides">
                <wp:wrapPolygon edited="0">
                  <wp:start x="0" y="0"/>
                  <wp:lineTo x="0" y="21193"/>
                  <wp:lineTo x="21023" y="21193"/>
                  <wp:lineTo x="21023" y="0"/>
                  <wp:lineTo x="0" y="0"/>
                </wp:wrapPolygon>
              </wp:wrapTight>
              <wp:docPr id="17" name="BomærkeHid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6000" cy="640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DEDFA9" w14:textId="72B98560" w:rsidR="002D6501" w:rsidRPr="009728C9" w:rsidRDefault="002D6501" w:rsidP="009728C9">
                          <w:pPr>
                            <w:pStyle w:val="BSSBomaerke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DEDF96" id="BomærkeHide" o:spid="_x0000_s1027" type="#_x0000_t202" alt="&quot;&quot;" style="position:absolute;margin-left:56.7pt;margin-top:28.35pt;width:52.45pt;height:50.45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" filled="f" stroked="f">
              <v:textbox inset="0,0,0,0">
                <w:txbxContent>
                  <w:p w14:paraId="4BDEDFA9" w14:textId="72B98560" w:rsidR="002D6501" w:rsidRPr="009728C9" w:rsidRDefault="002D6501" w:rsidP="009728C9">
                    <w:pPr>
                      <w:pStyle w:val="BSSBomaerke"/>
                    </w:pPr>
                  </w:p>
                </w:txbxContent>
              </v:textbox>
              <w10:wrap type="tight" anchorx="page" anchory="page"/>
              <w10:anchorlock/>
            </v:shape>
          </w:pict>
        </mc:Fallback>
      </mc:AlternateContent>
    </w:r>
    <w:r w:rsidR="00433886">
      <w:rPr>
        <w:noProof/>
      </w:rPr>
      <w:drawing>
        <wp:anchor distT="0" distB="0" distL="114300" distR="114300" simplePos="0" relativeHeight="251658240" behindDoc="1" locked="0" layoutInCell="1" allowOverlap="1" wp14:anchorId="4BDEDF98" wp14:editId="188A38F0">
          <wp:simplePos x="0" y="0"/>
          <wp:positionH relativeFrom="page">
            <wp:posOffset>180340</wp:posOffset>
          </wp:positionH>
          <wp:positionV relativeFrom="page">
            <wp:posOffset>3600450</wp:posOffset>
          </wp:positionV>
          <wp:extent cx="356870" cy="3798570"/>
          <wp:effectExtent l="0" t="0" r="0" b="0"/>
          <wp:wrapNone/>
          <wp:docPr id="15" name="FoldeStregHide0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FoldeStregHide0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425" b="-380"/>
                  <a:stretch>
                    <a:fillRect/>
                  </a:stretch>
                </pic:blipFill>
                <pic:spPr bwMode="auto">
                  <a:xfrm>
                    <a:off x="0" y="0"/>
                    <a:ext cx="356870" cy="3798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EDF8F" w14:textId="77777777" w:rsidR="00524347" w:rsidRDefault="00657CEB" w:rsidP="00524347">
    <w:pPr>
      <w:pStyle w:val="Sidehoved"/>
    </w:pP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BDEDF9C" wp14:editId="5104565B">
              <wp:simplePos x="0" y="0"/>
              <wp:positionH relativeFrom="page">
                <wp:posOffset>1490980</wp:posOffset>
              </wp:positionH>
              <wp:positionV relativeFrom="page">
                <wp:posOffset>328930</wp:posOffset>
              </wp:positionV>
              <wp:extent cx="5480050" cy="808990"/>
              <wp:effectExtent l="0" t="0" r="6350" b="10160"/>
              <wp:wrapNone/>
              <wp:docPr id="14" name="AUHid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80050" cy="808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DEDFAE" w14:textId="77777777" w:rsidR="00657CEB" w:rsidRPr="007D3B9A" w:rsidRDefault="00657CEB" w:rsidP="00657CEB">
                          <w:pPr>
                            <w:pStyle w:val="BSSWSName3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DEDF9C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&quot;&quot;" style="position:absolute;margin-left:117.4pt;margin-top:25.9pt;width:431.5pt;height:63.7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" filled="f" stroked="f">
              <v:textbox inset="0,0,0,0">
                <w:txbxContent>
                  <w:p w14:paraId="4BDEDFAE" w14:textId="77777777" w:rsidR="00657CEB" w:rsidRPr="007D3B9A" w:rsidRDefault="00657CEB" w:rsidP="00657CEB">
                    <w:pPr>
                      <w:pStyle w:val="BSSWSName3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646E89" w:rsidRPr="00646E89">
      <w:rPr>
        <w:noProof/>
      </w:rPr>
      <mc:AlternateContent>
        <mc:Choice Requires="wps">
          <w:drawing>
            <wp:anchor distT="0" distB="0" distL="114300" distR="114300" simplePos="0" relativeHeight="251658243" behindDoc="1" locked="1" layoutInCell="1" allowOverlap="1" wp14:anchorId="4BDEDF9E" wp14:editId="28A9E385">
              <wp:simplePos x="0" y="0"/>
              <wp:positionH relativeFrom="page">
                <wp:posOffset>720090</wp:posOffset>
              </wp:positionH>
              <wp:positionV relativeFrom="page">
                <wp:posOffset>360045</wp:posOffset>
              </wp:positionV>
              <wp:extent cx="666000" cy="640800"/>
              <wp:effectExtent l="0" t="0" r="1270" b="6985"/>
              <wp:wrapTight wrapText="bothSides">
                <wp:wrapPolygon edited="0">
                  <wp:start x="0" y="0"/>
                  <wp:lineTo x="0" y="21193"/>
                  <wp:lineTo x="21023" y="21193"/>
                  <wp:lineTo x="21023" y="0"/>
                  <wp:lineTo x="0" y="0"/>
                </wp:wrapPolygon>
              </wp:wrapTight>
              <wp:docPr id="217" name="BomærkeHid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6000" cy="640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DEDFAF" w14:textId="425F6DBD" w:rsidR="00646E89" w:rsidRPr="009728C9" w:rsidRDefault="00646E89" w:rsidP="009728C9">
                          <w:pPr>
                            <w:pStyle w:val="BSSBomaerke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DEDF9E" id="_x0000_s1030" type="#_x0000_t202" alt="&quot;&quot;" style="position:absolute;margin-left:56.7pt;margin-top:28.35pt;width:52.45pt;height:50.45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" filled="f" stroked="f">
              <v:textbox inset="0,0,0,0">
                <w:txbxContent>
                  <w:p w14:paraId="4BDEDFAF" w14:textId="425F6DBD" w:rsidR="00646E89" w:rsidRPr="009728C9" w:rsidRDefault="00646E89" w:rsidP="009728C9">
                    <w:pPr>
                      <w:pStyle w:val="BSSBomaerke"/>
                    </w:pPr>
                  </w:p>
                </w:txbxContent>
              </v:textbox>
              <w10:wrap type="tight" anchorx="page" anchory="page"/>
              <w10:anchorlock/>
            </v:shape>
          </w:pict>
        </mc:Fallback>
      </mc:AlternateContent>
    </w:r>
  </w:p>
  <w:p w14:paraId="4BDEDF90" w14:textId="5B22072A" w:rsidR="002312BD" w:rsidRDefault="00433886">
    <w:pPr>
      <w:pStyle w:val="Sidehoved"/>
    </w:pPr>
    <w:r>
      <w:rPr>
        <w:noProof/>
      </w:rPr>
      <w:drawing>
        <wp:anchor distT="0" distB="0" distL="114300" distR="114300" simplePos="0" relativeHeight="251658241" behindDoc="1" locked="0" layoutInCell="1" allowOverlap="1" wp14:anchorId="4BDEDFA2" wp14:editId="4379B8CA">
          <wp:simplePos x="0" y="0"/>
          <wp:positionH relativeFrom="page">
            <wp:posOffset>180340</wp:posOffset>
          </wp:positionH>
          <wp:positionV relativeFrom="page">
            <wp:posOffset>3600450</wp:posOffset>
          </wp:positionV>
          <wp:extent cx="355600" cy="3798570"/>
          <wp:effectExtent l="0" t="0" r="0" b="0"/>
          <wp:wrapNone/>
          <wp:docPr id="13" name="FoldeStregHide0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FoldeStregHide0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7881" b="-386"/>
                  <a:stretch>
                    <a:fillRect/>
                  </a:stretch>
                </pic:blipFill>
                <pic:spPr bwMode="auto">
                  <a:xfrm>
                    <a:off x="0" y="0"/>
                    <a:ext cx="355600" cy="3798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8A6FC6E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F2E1518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83C2FE8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7BA9F34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238750C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3A6C660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3740D14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412CC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1730448E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407549D"/>
    <w:multiLevelType w:val="hybridMultilevel"/>
    <w:tmpl w:val="F99C9A36"/>
    <w:lvl w:ilvl="0" w:tplc="CEA6551E">
      <w:numFmt w:val="bullet"/>
      <w:lvlText w:val="-"/>
      <w:lvlJc w:val="left"/>
      <w:pPr>
        <w:ind w:left="720" w:hanging="360"/>
      </w:pPr>
      <w:rPr>
        <w:rFonts w:ascii="Georgia" w:eastAsia="Times New Roman" w:hAnsi="Georgia" w:cstheme="minorHAns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0F492D"/>
    <w:multiLevelType w:val="multilevel"/>
    <w:tmpl w:val="FAFE8112"/>
    <w:lvl w:ilvl="0">
      <w:start w:val="1"/>
      <w:numFmt w:val="bullet"/>
      <w:pStyle w:val="Opstilling-punkttegn"/>
      <w:lvlText w:val=""/>
      <w:lvlJc w:val="left"/>
      <w:pPr>
        <w:ind w:left="397" w:hanging="397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94" w:hanging="39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191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588" w:hanging="39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985" w:hanging="397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382" w:hanging="39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779" w:hanging="397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176" w:hanging="39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573" w:hanging="397"/>
      </w:pPr>
      <w:rPr>
        <w:rFonts w:ascii="Symbol" w:hAnsi="Symbol" w:hint="default"/>
        <w:color w:val="auto"/>
      </w:rPr>
    </w:lvl>
  </w:abstractNum>
  <w:abstractNum w:abstractNumId="11" w15:restartNumberingAfterBreak="0">
    <w:nsid w:val="362573E2"/>
    <w:multiLevelType w:val="multilevel"/>
    <w:tmpl w:val="64441010"/>
    <w:lvl w:ilvl="0">
      <w:start w:val="1"/>
      <w:numFmt w:val="decimal"/>
      <w:pStyle w:val="Opstilling-talellerbogst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5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98" w:hanging="90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68" w:hanging="107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52" w:hanging="136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35" w:hanging="16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119" w:hanging="1928"/>
      </w:pPr>
      <w:rPr>
        <w:rFonts w:hint="default"/>
      </w:rPr>
    </w:lvl>
  </w:abstractNum>
  <w:abstractNum w:abstractNumId="12" w15:restartNumberingAfterBreak="0">
    <w:nsid w:val="38CF094A"/>
    <w:multiLevelType w:val="multilevel"/>
    <w:tmpl w:val="04060023"/>
    <w:styleLink w:val="ArtikelSek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3" w15:restartNumberingAfterBreak="0">
    <w:nsid w:val="3DF478D8"/>
    <w:multiLevelType w:val="hybridMultilevel"/>
    <w:tmpl w:val="B11E69D8"/>
    <w:lvl w:ilvl="0" w:tplc="8416E0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113CE2"/>
    <w:multiLevelType w:val="hybridMultilevel"/>
    <w:tmpl w:val="D28CDD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E02D3C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6" w15:restartNumberingAfterBreak="0">
    <w:nsid w:val="5B4660D3"/>
    <w:multiLevelType w:val="hybridMultilevel"/>
    <w:tmpl w:val="8098DE60"/>
    <w:lvl w:ilvl="0" w:tplc="15EA36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CB3B03"/>
    <w:multiLevelType w:val="multilevel"/>
    <w:tmpl w:val="177C74E6"/>
    <w:lvl w:ilvl="0">
      <w:start w:val="1"/>
      <w:numFmt w:val="bullet"/>
      <w:pStyle w:val="Normal-Bullet"/>
      <w:lvlText w:val="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</w:rPr>
    </w:lvl>
    <w:lvl w:ilvl="1">
      <w:start w:val="1"/>
      <w:numFmt w:val="bullet"/>
      <w:lvlText w:val=""/>
      <w:lvlJc w:val="left"/>
      <w:pPr>
        <w:tabs>
          <w:tab w:val="num" w:pos="794"/>
        </w:tabs>
        <w:ind w:left="794" w:hanging="397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tabs>
          <w:tab w:val="num" w:pos="1191"/>
        </w:tabs>
        <w:ind w:left="1191" w:hanging="397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tabs>
          <w:tab w:val="num" w:pos="1588"/>
        </w:tabs>
        <w:ind w:left="1588" w:hanging="397"/>
      </w:pPr>
      <w:rPr>
        <w:rFonts w:ascii="Wingdings" w:hAnsi="Wingdings" w:hint="default"/>
      </w:rPr>
    </w:lvl>
    <w:lvl w:ilvl="4">
      <w:start w:val="1"/>
      <w:numFmt w:val="bullet"/>
      <w:lvlText w:val=""/>
      <w:lvlJc w:val="left"/>
      <w:pPr>
        <w:tabs>
          <w:tab w:val="num" w:pos="1985"/>
        </w:tabs>
        <w:ind w:left="1985" w:hanging="397"/>
      </w:pPr>
      <w:rPr>
        <w:rFonts w:ascii="Wingdings" w:hAnsi="Wingdings" w:hint="default"/>
      </w:rPr>
    </w:lvl>
    <w:lvl w:ilvl="5">
      <w:start w:val="1"/>
      <w:numFmt w:val="bullet"/>
      <w:lvlText w:val=""/>
      <w:lvlJc w:val="left"/>
      <w:pPr>
        <w:tabs>
          <w:tab w:val="num" w:pos="2381"/>
        </w:tabs>
        <w:ind w:left="2381" w:hanging="396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tabs>
          <w:tab w:val="num" w:pos="2778"/>
        </w:tabs>
        <w:ind w:left="2778" w:hanging="397"/>
      </w:pPr>
      <w:rPr>
        <w:rFonts w:ascii="Wingdings" w:hAnsi="Wingdings" w:hint="default"/>
      </w:rPr>
    </w:lvl>
    <w:lvl w:ilvl="7">
      <w:start w:val="1"/>
      <w:numFmt w:val="bullet"/>
      <w:lvlText w:val=""/>
      <w:lvlJc w:val="left"/>
      <w:pPr>
        <w:tabs>
          <w:tab w:val="num" w:pos="3175"/>
        </w:tabs>
        <w:ind w:left="3175" w:hanging="397"/>
      </w:pPr>
      <w:rPr>
        <w:rFonts w:ascii="Wingdings" w:hAnsi="Wingdings" w:hint="default"/>
      </w:rPr>
    </w:lvl>
    <w:lvl w:ilvl="8">
      <w:start w:val="1"/>
      <w:numFmt w:val="bullet"/>
      <w:lvlText w:val=""/>
      <w:lvlJc w:val="left"/>
      <w:pPr>
        <w:tabs>
          <w:tab w:val="num" w:pos="3572"/>
        </w:tabs>
        <w:ind w:left="3572" w:hanging="397"/>
      </w:pPr>
      <w:rPr>
        <w:rFonts w:ascii="Wingdings" w:hAnsi="Wingdings" w:hint="default"/>
      </w:rPr>
    </w:lvl>
  </w:abstractNum>
  <w:abstractNum w:abstractNumId="18" w15:restartNumberingAfterBreak="0">
    <w:nsid w:val="6C5132E4"/>
    <w:multiLevelType w:val="hybridMultilevel"/>
    <w:tmpl w:val="30AED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4C7605"/>
    <w:multiLevelType w:val="multilevel"/>
    <w:tmpl w:val="AB2EA530"/>
    <w:lvl w:ilvl="0">
      <w:start w:val="1"/>
      <w:numFmt w:val="decimal"/>
      <w:pStyle w:val="Normal-Numbering"/>
      <w:lvlText w:val="%1."/>
      <w:lvlJc w:val="left"/>
      <w:pPr>
        <w:tabs>
          <w:tab w:val="num" w:pos="397"/>
        </w:tabs>
        <w:ind w:left="397" w:hanging="397"/>
      </w:pPr>
      <w:rPr>
        <w:rFonts w:ascii="Georgia" w:hAnsi="Georgia" w:hint="default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397"/>
      </w:pPr>
      <w:rPr>
        <w:rFonts w:ascii="Georgia" w:hAnsi="Georgia" w:hint="default"/>
        <w:b w:val="0"/>
        <w:i w:val="0"/>
        <w:sz w:val="21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191" w:hanging="397"/>
      </w:pPr>
      <w:rPr>
        <w:rFonts w:ascii="Georgia" w:hAnsi="Georgia" w:hint="default"/>
        <w:b w:val="0"/>
        <w:i w:val="0"/>
        <w:sz w:val="21"/>
      </w:rPr>
    </w:lvl>
    <w:lvl w:ilvl="3">
      <w:start w:val="1"/>
      <w:numFmt w:val="decimal"/>
      <w:lvlText w:val="%1.%2.%3.%4"/>
      <w:lvlJc w:val="left"/>
      <w:pPr>
        <w:tabs>
          <w:tab w:val="num" w:pos="1588"/>
        </w:tabs>
        <w:ind w:left="1588" w:hanging="397"/>
      </w:pPr>
      <w:rPr>
        <w:rFonts w:ascii="Georgia" w:hAnsi="Georgia" w:hint="default"/>
        <w:b w:val="0"/>
        <w:i w:val="0"/>
        <w:sz w:val="21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1985" w:hanging="397"/>
      </w:pPr>
      <w:rPr>
        <w:rFonts w:ascii="Georgia" w:hAnsi="Georgia" w:hint="default"/>
        <w:b w:val="0"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2381"/>
        </w:tabs>
        <w:ind w:left="2381" w:hanging="396"/>
      </w:pPr>
      <w:rPr>
        <w:rFonts w:ascii="Georgia" w:hAnsi="Georgia" w:hint="default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tabs>
          <w:tab w:val="num" w:pos="2381"/>
        </w:tabs>
        <w:ind w:left="2381" w:hanging="396"/>
      </w:pPr>
      <w:rPr>
        <w:rFonts w:ascii="Georgia" w:hAnsi="Georgia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2381"/>
        </w:tabs>
        <w:ind w:left="2381" w:hanging="396"/>
      </w:pPr>
      <w:rPr>
        <w:rFonts w:ascii="Georgia" w:hAnsi="Georgia" w:hint="default"/>
        <w:b w:val="0"/>
        <w:i w:val="0"/>
        <w:sz w:val="21"/>
      </w:rPr>
    </w:lvl>
    <w:lvl w:ilvl="8">
      <w:start w:val="1"/>
      <w:numFmt w:val="decimal"/>
      <w:lvlText w:val="%1.%2.%3.%4.%5.%6.%7.%8.%9"/>
      <w:lvlJc w:val="left"/>
      <w:pPr>
        <w:tabs>
          <w:tab w:val="num" w:pos="2381"/>
        </w:tabs>
        <w:ind w:left="2381" w:hanging="396"/>
      </w:pPr>
      <w:rPr>
        <w:rFonts w:ascii="Georgia" w:hAnsi="Georgia" w:hint="default"/>
        <w:b w:val="0"/>
        <w:i w:val="0"/>
        <w:sz w:val="21"/>
      </w:rPr>
    </w:lvl>
  </w:abstractNum>
  <w:num w:numId="1" w16cid:durableId="972295276">
    <w:abstractNumId w:val="8"/>
  </w:num>
  <w:num w:numId="2" w16cid:durableId="1868593378">
    <w:abstractNumId w:val="12"/>
  </w:num>
  <w:num w:numId="3" w16cid:durableId="1986271849">
    <w:abstractNumId w:val="7"/>
  </w:num>
  <w:num w:numId="4" w16cid:durableId="1094086719">
    <w:abstractNumId w:val="6"/>
  </w:num>
  <w:num w:numId="5" w16cid:durableId="1783457223">
    <w:abstractNumId w:val="5"/>
  </w:num>
  <w:num w:numId="6" w16cid:durableId="350036371">
    <w:abstractNumId w:val="4"/>
  </w:num>
  <w:num w:numId="7" w16cid:durableId="1249197208">
    <w:abstractNumId w:val="3"/>
  </w:num>
  <w:num w:numId="8" w16cid:durableId="1213032471">
    <w:abstractNumId w:val="2"/>
  </w:num>
  <w:num w:numId="9" w16cid:durableId="1948612177">
    <w:abstractNumId w:val="1"/>
  </w:num>
  <w:num w:numId="10" w16cid:durableId="174809029">
    <w:abstractNumId w:val="0"/>
  </w:num>
  <w:num w:numId="11" w16cid:durableId="435751221">
    <w:abstractNumId w:val="17"/>
  </w:num>
  <w:num w:numId="12" w16cid:durableId="677660788">
    <w:abstractNumId w:val="19"/>
  </w:num>
  <w:num w:numId="13" w16cid:durableId="1909147335">
    <w:abstractNumId w:val="15"/>
  </w:num>
  <w:num w:numId="14" w16cid:durableId="1867937778">
    <w:abstractNumId w:val="10"/>
  </w:num>
  <w:num w:numId="15" w16cid:durableId="1270697589">
    <w:abstractNumId w:val="11"/>
  </w:num>
  <w:num w:numId="16" w16cid:durableId="1023482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8565621">
    <w:abstractNumId w:val="18"/>
  </w:num>
  <w:num w:numId="18" w16cid:durableId="687679725">
    <w:abstractNumId w:val="16"/>
  </w:num>
  <w:num w:numId="19" w16cid:durableId="363989547">
    <w:abstractNumId w:val="13"/>
  </w:num>
  <w:num w:numId="20" w16cid:durableId="194200124">
    <w:abstractNumId w:val="14"/>
  </w:num>
  <w:num w:numId="21" w16cid:durableId="1375959911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stylePaneSortMethod w:val="0000"/>
  <w:defaultTabStop w:val="720"/>
  <w:autoHyphenation/>
  <w:hyphenationZone w:val="284"/>
  <w:drawingGridHorizontalSpacing w:val="10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A4A"/>
    <w:rsid w:val="00001C5B"/>
    <w:rsid w:val="00002DF8"/>
    <w:rsid w:val="00003B6C"/>
    <w:rsid w:val="00006838"/>
    <w:rsid w:val="00007510"/>
    <w:rsid w:val="0001298C"/>
    <w:rsid w:val="00013D17"/>
    <w:rsid w:val="00014884"/>
    <w:rsid w:val="00020295"/>
    <w:rsid w:val="000218DE"/>
    <w:rsid w:val="00026EA7"/>
    <w:rsid w:val="000316B2"/>
    <w:rsid w:val="000353EF"/>
    <w:rsid w:val="000366F5"/>
    <w:rsid w:val="00044674"/>
    <w:rsid w:val="000505D1"/>
    <w:rsid w:val="00050AFE"/>
    <w:rsid w:val="00050B8A"/>
    <w:rsid w:val="00051A09"/>
    <w:rsid w:val="00052CFB"/>
    <w:rsid w:val="00054549"/>
    <w:rsid w:val="00055A39"/>
    <w:rsid w:val="000574E8"/>
    <w:rsid w:val="000617B2"/>
    <w:rsid w:val="00071E36"/>
    <w:rsid w:val="0007226F"/>
    <w:rsid w:val="000824DA"/>
    <w:rsid w:val="00087773"/>
    <w:rsid w:val="00094D54"/>
    <w:rsid w:val="000956BB"/>
    <w:rsid w:val="0009730A"/>
    <w:rsid w:val="000A0FE0"/>
    <w:rsid w:val="000A1051"/>
    <w:rsid w:val="000A14AD"/>
    <w:rsid w:val="000A24FD"/>
    <w:rsid w:val="000A2D5A"/>
    <w:rsid w:val="000A50C4"/>
    <w:rsid w:val="000A6DDA"/>
    <w:rsid w:val="000A762F"/>
    <w:rsid w:val="000B0B67"/>
    <w:rsid w:val="000B343E"/>
    <w:rsid w:val="000B4260"/>
    <w:rsid w:val="000B45C3"/>
    <w:rsid w:val="000D0BE4"/>
    <w:rsid w:val="000D2892"/>
    <w:rsid w:val="000E4175"/>
    <w:rsid w:val="000F7215"/>
    <w:rsid w:val="0010045E"/>
    <w:rsid w:val="0010077A"/>
    <w:rsid w:val="001043F7"/>
    <w:rsid w:val="00114D17"/>
    <w:rsid w:val="00116075"/>
    <w:rsid w:val="001248EA"/>
    <w:rsid w:val="00130EC0"/>
    <w:rsid w:val="0013303E"/>
    <w:rsid w:val="00135E3A"/>
    <w:rsid w:val="00136039"/>
    <w:rsid w:val="001366F0"/>
    <w:rsid w:val="001373A9"/>
    <w:rsid w:val="0014236A"/>
    <w:rsid w:val="0014353E"/>
    <w:rsid w:val="00144AC7"/>
    <w:rsid w:val="001459FC"/>
    <w:rsid w:val="0014660D"/>
    <w:rsid w:val="0015124C"/>
    <w:rsid w:val="00153477"/>
    <w:rsid w:val="001560EA"/>
    <w:rsid w:val="001602EC"/>
    <w:rsid w:val="0016043F"/>
    <w:rsid w:val="00165AE9"/>
    <w:rsid w:val="0017345F"/>
    <w:rsid w:val="00184F43"/>
    <w:rsid w:val="00185BAC"/>
    <w:rsid w:val="00185F45"/>
    <w:rsid w:val="00192812"/>
    <w:rsid w:val="001A039F"/>
    <w:rsid w:val="001A1297"/>
    <w:rsid w:val="001A6EDA"/>
    <w:rsid w:val="001B5836"/>
    <w:rsid w:val="001B775A"/>
    <w:rsid w:val="001B7E25"/>
    <w:rsid w:val="001C09E0"/>
    <w:rsid w:val="001C17A0"/>
    <w:rsid w:val="001C318F"/>
    <w:rsid w:val="001D1B69"/>
    <w:rsid w:val="001D383A"/>
    <w:rsid w:val="001D44BE"/>
    <w:rsid w:val="001D548F"/>
    <w:rsid w:val="001D776B"/>
    <w:rsid w:val="001E30B3"/>
    <w:rsid w:val="001F253B"/>
    <w:rsid w:val="001F2EA7"/>
    <w:rsid w:val="001F4AA0"/>
    <w:rsid w:val="001F5650"/>
    <w:rsid w:val="001F76E1"/>
    <w:rsid w:val="00200414"/>
    <w:rsid w:val="0020069F"/>
    <w:rsid w:val="00201879"/>
    <w:rsid w:val="00203285"/>
    <w:rsid w:val="00210938"/>
    <w:rsid w:val="00210FE3"/>
    <w:rsid w:val="00211370"/>
    <w:rsid w:val="00212D3F"/>
    <w:rsid w:val="00214AF9"/>
    <w:rsid w:val="002171DE"/>
    <w:rsid w:val="00217311"/>
    <w:rsid w:val="00223285"/>
    <w:rsid w:val="002278B7"/>
    <w:rsid w:val="00227B4C"/>
    <w:rsid w:val="00227E7F"/>
    <w:rsid w:val="00227F44"/>
    <w:rsid w:val="002312BD"/>
    <w:rsid w:val="00241DFE"/>
    <w:rsid w:val="00244749"/>
    <w:rsid w:val="00246792"/>
    <w:rsid w:val="00253798"/>
    <w:rsid w:val="00254269"/>
    <w:rsid w:val="002573D0"/>
    <w:rsid w:val="00266424"/>
    <w:rsid w:val="0026721B"/>
    <w:rsid w:val="002748D4"/>
    <w:rsid w:val="0027586A"/>
    <w:rsid w:val="00287815"/>
    <w:rsid w:val="00292F92"/>
    <w:rsid w:val="002A151B"/>
    <w:rsid w:val="002A4B16"/>
    <w:rsid w:val="002A7AD2"/>
    <w:rsid w:val="002B2078"/>
    <w:rsid w:val="002B511D"/>
    <w:rsid w:val="002C6B7D"/>
    <w:rsid w:val="002D26AE"/>
    <w:rsid w:val="002D6501"/>
    <w:rsid w:val="002D7B18"/>
    <w:rsid w:val="002E326D"/>
    <w:rsid w:val="002F6678"/>
    <w:rsid w:val="00301369"/>
    <w:rsid w:val="0030259B"/>
    <w:rsid w:val="003063CC"/>
    <w:rsid w:val="003064B1"/>
    <w:rsid w:val="00317FC2"/>
    <w:rsid w:val="00320233"/>
    <w:rsid w:val="003235BB"/>
    <w:rsid w:val="00323850"/>
    <w:rsid w:val="00334B5C"/>
    <w:rsid w:val="00337649"/>
    <w:rsid w:val="00341CBE"/>
    <w:rsid w:val="00342E6E"/>
    <w:rsid w:val="00344815"/>
    <w:rsid w:val="003536C8"/>
    <w:rsid w:val="00354C4F"/>
    <w:rsid w:val="003563A2"/>
    <w:rsid w:val="00361F20"/>
    <w:rsid w:val="00364F55"/>
    <w:rsid w:val="00365101"/>
    <w:rsid w:val="00370470"/>
    <w:rsid w:val="00370B29"/>
    <w:rsid w:val="003714CD"/>
    <w:rsid w:val="00375100"/>
    <w:rsid w:val="0038057E"/>
    <w:rsid w:val="00382AEE"/>
    <w:rsid w:val="0039064B"/>
    <w:rsid w:val="00391579"/>
    <w:rsid w:val="00397888"/>
    <w:rsid w:val="00397DDC"/>
    <w:rsid w:val="003A0263"/>
    <w:rsid w:val="003A40FF"/>
    <w:rsid w:val="003A5E3F"/>
    <w:rsid w:val="003A6945"/>
    <w:rsid w:val="003B1B48"/>
    <w:rsid w:val="003B3E4F"/>
    <w:rsid w:val="003B4DAE"/>
    <w:rsid w:val="003B550E"/>
    <w:rsid w:val="003B7689"/>
    <w:rsid w:val="003C04BB"/>
    <w:rsid w:val="003C5093"/>
    <w:rsid w:val="003C5575"/>
    <w:rsid w:val="003C5AE7"/>
    <w:rsid w:val="003D1BB3"/>
    <w:rsid w:val="003D5C25"/>
    <w:rsid w:val="003D65E9"/>
    <w:rsid w:val="003E184A"/>
    <w:rsid w:val="003E6170"/>
    <w:rsid w:val="003F15E1"/>
    <w:rsid w:val="003F1786"/>
    <w:rsid w:val="003F24CF"/>
    <w:rsid w:val="003F33BA"/>
    <w:rsid w:val="003F4E46"/>
    <w:rsid w:val="003F7193"/>
    <w:rsid w:val="00404259"/>
    <w:rsid w:val="004065FC"/>
    <w:rsid w:val="0041116F"/>
    <w:rsid w:val="00411BBA"/>
    <w:rsid w:val="0041259D"/>
    <w:rsid w:val="0041261A"/>
    <w:rsid w:val="00413C8B"/>
    <w:rsid w:val="00414478"/>
    <w:rsid w:val="00425019"/>
    <w:rsid w:val="004255EC"/>
    <w:rsid w:val="00426CEC"/>
    <w:rsid w:val="00433886"/>
    <w:rsid w:val="004343B1"/>
    <w:rsid w:val="00435063"/>
    <w:rsid w:val="00435DB1"/>
    <w:rsid w:val="00436989"/>
    <w:rsid w:val="0044108B"/>
    <w:rsid w:val="00443D5B"/>
    <w:rsid w:val="00444711"/>
    <w:rsid w:val="00450E2A"/>
    <w:rsid w:val="00456317"/>
    <w:rsid w:val="00463A8F"/>
    <w:rsid w:val="00464F0A"/>
    <w:rsid w:val="00465565"/>
    <w:rsid w:val="00467C0A"/>
    <w:rsid w:val="0047684D"/>
    <w:rsid w:val="0048777D"/>
    <w:rsid w:val="00490DF1"/>
    <w:rsid w:val="00496076"/>
    <w:rsid w:val="00496FA7"/>
    <w:rsid w:val="004A5908"/>
    <w:rsid w:val="004A66E6"/>
    <w:rsid w:val="004A791B"/>
    <w:rsid w:val="004A7D32"/>
    <w:rsid w:val="004B37EE"/>
    <w:rsid w:val="004B5023"/>
    <w:rsid w:val="004C0956"/>
    <w:rsid w:val="004C208C"/>
    <w:rsid w:val="004C3197"/>
    <w:rsid w:val="004C3569"/>
    <w:rsid w:val="004C79DD"/>
    <w:rsid w:val="004D5A35"/>
    <w:rsid w:val="004D789A"/>
    <w:rsid w:val="004E4620"/>
    <w:rsid w:val="004E5FAC"/>
    <w:rsid w:val="00504494"/>
    <w:rsid w:val="00504E34"/>
    <w:rsid w:val="0051069F"/>
    <w:rsid w:val="00511AE8"/>
    <w:rsid w:val="005141FB"/>
    <w:rsid w:val="00522D69"/>
    <w:rsid w:val="00524347"/>
    <w:rsid w:val="00524DD1"/>
    <w:rsid w:val="005274FB"/>
    <w:rsid w:val="00532664"/>
    <w:rsid w:val="00547ACA"/>
    <w:rsid w:val="005543E6"/>
    <w:rsid w:val="005549B1"/>
    <w:rsid w:val="005561C0"/>
    <w:rsid w:val="00557234"/>
    <w:rsid w:val="00562043"/>
    <w:rsid w:val="0056763F"/>
    <w:rsid w:val="005802EE"/>
    <w:rsid w:val="0058520A"/>
    <w:rsid w:val="00587042"/>
    <w:rsid w:val="00590D08"/>
    <w:rsid w:val="00591787"/>
    <w:rsid w:val="00596FBA"/>
    <w:rsid w:val="00597C41"/>
    <w:rsid w:val="005A047A"/>
    <w:rsid w:val="005B0B46"/>
    <w:rsid w:val="005B1F62"/>
    <w:rsid w:val="005B27BD"/>
    <w:rsid w:val="005B4724"/>
    <w:rsid w:val="005B747E"/>
    <w:rsid w:val="005B7D64"/>
    <w:rsid w:val="005C44F5"/>
    <w:rsid w:val="005C6878"/>
    <w:rsid w:val="005C7FEB"/>
    <w:rsid w:val="005D01E3"/>
    <w:rsid w:val="005D0A3E"/>
    <w:rsid w:val="005D2E7C"/>
    <w:rsid w:val="005E6142"/>
    <w:rsid w:val="005E6CB9"/>
    <w:rsid w:val="005E70F5"/>
    <w:rsid w:val="005E76C2"/>
    <w:rsid w:val="005F33A3"/>
    <w:rsid w:val="005F5179"/>
    <w:rsid w:val="005F58A8"/>
    <w:rsid w:val="005F6F1E"/>
    <w:rsid w:val="00601D4B"/>
    <w:rsid w:val="00601F9A"/>
    <w:rsid w:val="00603D0C"/>
    <w:rsid w:val="00604598"/>
    <w:rsid w:val="00611BE4"/>
    <w:rsid w:val="00615E0B"/>
    <w:rsid w:val="00620564"/>
    <w:rsid w:val="00630B79"/>
    <w:rsid w:val="00641B24"/>
    <w:rsid w:val="00646E89"/>
    <w:rsid w:val="006502E7"/>
    <w:rsid w:val="0065339E"/>
    <w:rsid w:val="00655943"/>
    <w:rsid w:val="00656130"/>
    <w:rsid w:val="00657CEB"/>
    <w:rsid w:val="00662372"/>
    <w:rsid w:val="006653AF"/>
    <w:rsid w:val="00665BAD"/>
    <w:rsid w:val="00666E10"/>
    <w:rsid w:val="006679C4"/>
    <w:rsid w:val="00667CFE"/>
    <w:rsid w:val="0067174C"/>
    <w:rsid w:val="006732ED"/>
    <w:rsid w:val="00673EFF"/>
    <w:rsid w:val="00674B4E"/>
    <w:rsid w:val="0068128D"/>
    <w:rsid w:val="006835F3"/>
    <w:rsid w:val="006973EB"/>
    <w:rsid w:val="006A0D08"/>
    <w:rsid w:val="006A0D20"/>
    <w:rsid w:val="006A0DA1"/>
    <w:rsid w:val="006A20CC"/>
    <w:rsid w:val="006A3089"/>
    <w:rsid w:val="006A4415"/>
    <w:rsid w:val="006B09CD"/>
    <w:rsid w:val="006B0D11"/>
    <w:rsid w:val="006B2F25"/>
    <w:rsid w:val="006B4204"/>
    <w:rsid w:val="006B521D"/>
    <w:rsid w:val="006C3A1B"/>
    <w:rsid w:val="006C40FD"/>
    <w:rsid w:val="006C49FC"/>
    <w:rsid w:val="006C4A31"/>
    <w:rsid w:val="006D218B"/>
    <w:rsid w:val="006D363C"/>
    <w:rsid w:val="006D4688"/>
    <w:rsid w:val="006D48A5"/>
    <w:rsid w:val="006D49BB"/>
    <w:rsid w:val="006D615D"/>
    <w:rsid w:val="006E262D"/>
    <w:rsid w:val="006E32D2"/>
    <w:rsid w:val="006E3DD2"/>
    <w:rsid w:val="006E44C8"/>
    <w:rsid w:val="006E4DD7"/>
    <w:rsid w:val="006E5141"/>
    <w:rsid w:val="006E6979"/>
    <w:rsid w:val="006F2BD5"/>
    <w:rsid w:val="006F44FA"/>
    <w:rsid w:val="006F6FB2"/>
    <w:rsid w:val="00703BBE"/>
    <w:rsid w:val="007062FC"/>
    <w:rsid w:val="007115D6"/>
    <w:rsid w:val="007131E6"/>
    <w:rsid w:val="0071616A"/>
    <w:rsid w:val="007162BF"/>
    <w:rsid w:val="007270CB"/>
    <w:rsid w:val="007275D7"/>
    <w:rsid w:val="007279A7"/>
    <w:rsid w:val="00731229"/>
    <w:rsid w:val="00733DF9"/>
    <w:rsid w:val="00736658"/>
    <w:rsid w:val="0074620E"/>
    <w:rsid w:val="0074629B"/>
    <w:rsid w:val="007507E2"/>
    <w:rsid w:val="00753A1B"/>
    <w:rsid w:val="00757BDC"/>
    <w:rsid w:val="007676D3"/>
    <w:rsid w:val="007676E3"/>
    <w:rsid w:val="00773B5A"/>
    <w:rsid w:val="007744E7"/>
    <w:rsid w:val="00775CC8"/>
    <w:rsid w:val="0078373E"/>
    <w:rsid w:val="007871B3"/>
    <w:rsid w:val="00795523"/>
    <w:rsid w:val="007955B4"/>
    <w:rsid w:val="007A08FE"/>
    <w:rsid w:val="007A288F"/>
    <w:rsid w:val="007A2F49"/>
    <w:rsid w:val="007A557C"/>
    <w:rsid w:val="007B6128"/>
    <w:rsid w:val="007C2634"/>
    <w:rsid w:val="007C2988"/>
    <w:rsid w:val="007C5324"/>
    <w:rsid w:val="007C54AD"/>
    <w:rsid w:val="007C5B5B"/>
    <w:rsid w:val="007D3B9A"/>
    <w:rsid w:val="007E463D"/>
    <w:rsid w:val="007E5643"/>
    <w:rsid w:val="007F0C24"/>
    <w:rsid w:val="007F78A9"/>
    <w:rsid w:val="00802343"/>
    <w:rsid w:val="00803E04"/>
    <w:rsid w:val="00804BD6"/>
    <w:rsid w:val="008050FD"/>
    <w:rsid w:val="00805E43"/>
    <w:rsid w:val="00823ADD"/>
    <w:rsid w:val="008330B4"/>
    <w:rsid w:val="00835697"/>
    <w:rsid w:val="008411A6"/>
    <w:rsid w:val="008419B0"/>
    <w:rsid w:val="00852292"/>
    <w:rsid w:val="00856B34"/>
    <w:rsid w:val="008573A7"/>
    <w:rsid w:val="00863559"/>
    <w:rsid w:val="00864B6E"/>
    <w:rsid w:val="0088110F"/>
    <w:rsid w:val="0088165E"/>
    <w:rsid w:val="0088318B"/>
    <w:rsid w:val="008852FA"/>
    <w:rsid w:val="00885361"/>
    <w:rsid w:val="00887068"/>
    <w:rsid w:val="00892D2F"/>
    <w:rsid w:val="008C07AB"/>
    <w:rsid w:val="008C546C"/>
    <w:rsid w:val="008D2CE8"/>
    <w:rsid w:val="008D410A"/>
    <w:rsid w:val="008D5448"/>
    <w:rsid w:val="008D6FA0"/>
    <w:rsid w:val="008D7EB4"/>
    <w:rsid w:val="008E6770"/>
    <w:rsid w:val="00901E43"/>
    <w:rsid w:val="00907520"/>
    <w:rsid w:val="00912F11"/>
    <w:rsid w:val="00915516"/>
    <w:rsid w:val="00922D48"/>
    <w:rsid w:val="00924178"/>
    <w:rsid w:val="00925D50"/>
    <w:rsid w:val="00930E78"/>
    <w:rsid w:val="00931EE9"/>
    <w:rsid w:val="009328D2"/>
    <w:rsid w:val="00933E8B"/>
    <w:rsid w:val="00945415"/>
    <w:rsid w:val="0095045C"/>
    <w:rsid w:val="009555FC"/>
    <w:rsid w:val="00955C97"/>
    <w:rsid w:val="00961B44"/>
    <w:rsid w:val="009728C9"/>
    <w:rsid w:val="0097374B"/>
    <w:rsid w:val="009772D3"/>
    <w:rsid w:val="00984A20"/>
    <w:rsid w:val="00985800"/>
    <w:rsid w:val="00987FC6"/>
    <w:rsid w:val="009942B0"/>
    <w:rsid w:val="00994E5B"/>
    <w:rsid w:val="0099798E"/>
    <w:rsid w:val="009A316E"/>
    <w:rsid w:val="009B0298"/>
    <w:rsid w:val="009C0267"/>
    <w:rsid w:val="009C3A4A"/>
    <w:rsid w:val="009C4F43"/>
    <w:rsid w:val="009C542D"/>
    <w:rsid w:val="009C6246"/>
    <w:rsid w:val="009D0762"/>
    <w:rsid w:val="009D15D8"/>
    <w:rsid w:val="009D1959"/>
    <w:rsid w:val="009D46EB"/>
    <w:rsid w:val="009D7AD3"/>
    <w:rsid w:val="009E1BFA"/>
    <w:rsid w:val="009E4ABE"/>
    <w:rsid w:val="009E5499"/>
    <w:rsid w:val="009F0851"/>
    <w:rsid w:val="009F2269"/>
    <w:rsid w:val="00A037A9"/>
    <w:rsid w:val="00A05839"/>
    <w:rsid w:val="00A06D7C"/>
    <w:rsid w:val="00A11327"/>
    <w:rsid w:val="00A11733"/>
    <w:rsid w:val="00A163AA"/>
    <w:rsid w:val="00A22ABB"/>
    <w:rsid w:val="00A278F8"/>
    <w:rsid w:val="00A27E88"/>
    <w:rsid w:val="00A36805"/>
    <w:rsid w:val="00A4085C"/>
    <w:rsid w:val="00A44D01"/>
    <w:rsid w:val="00A54116"/>
    <w:rsid w:val="00A54864"/>
    <w:rsid w:val="00A56E39"/>
    <w:rsid w:val="00A619B3"/>
    <w:rsid w:val="00A6497B"/>
    <w:rsid w:val="00A65382"/>
    <w:rsid w:val="00A66FAB"/>
    <w:rsid w:val="00A750D4"/>
    <w:rsid w:val="00A85234"/>
    <w:rsid w:val="00A855BC"/>
    <w:rsid w:val="00A904CC"/>
    <w:rsid w:val="00A91CB9"/>
    <w:rsid w:val="00AA0777"/>
    <w:rsid w:val="00AA0EF9"/>
    <w:rsid w:val="00AA4382"/>
    <w:rsid w:val="00AA6AA0"/>
    <w:rsid w:val="00AB16C1"/>
    <w:rsid w:val="00AB2E5C"/>
    <w:rsid w:val="00AB4E05"/>
    <w:rsid w:val="00AB4E1D"/>
    <w:rsid w:val="00AC1B59"/>
    <w:rsid w:val="00AC2178"/>
    <w:rsid w:val="00AC6B30"/>
    <w:rsid w:val="00AD02B4"/>
    <w:rsid w:val="00AD074F"/>
    <w:rsid w:val="00AD5340"/>
    <w:rsid w:val="00AE4DB6"/>
    <w:rsid w:val="00AF4D95"/>
    <w:rsid w:val="00AF5AAD"/>
    <w:rsid w:val="00AF662D"/>
    <w:rsid w:val="00B057E2"/>
    <w:rsid w:val="00B1046C"/>
    <w:rsid w:val="00B1113A"/>
    <w:rsid w:val="00B15221"/>
    <w:rsid w:val="00B16E30"/>
    <w:rsid w:val="00B17A7C"/>
    <w:rsid w:val="00B20280"/>
    <w:rsid w:val="00B2526A"/>
    <w:rsid w:val="00B25F46"/>
    <w:rsid w:val="00B33FA5"/>
    <w:rsid w:val="00B35CEA"/>
    <w:rsid w:val="00B43400"/>
    <w:rsid w:val="00B45283"/>
    <w:rsid w:val="00B461DC"/>
    <w:rsid w:val="00B472DD"/>
    <w:rsid w:val="00B5598E"/>
    <w:rsid w:val="00B60077"/>
    <w:rsid w:val="00B60F41"/>
    <w:rsid w:val="00B63153"/>
    <w:rsid w:val="00B65055"/>
    <w:rsid w:val="00B6619B"/>
    <w:rsid w:val="00B7258F"/>
    <w:rsid w:val="00B7357A"/>
    <w:rsid w:val="00B8210E"/>
    <w:rsid w:val="00B926B4"/>
    <w:rsid w:val="00BA0D0E"/>
    <w:rsid w:val="00BA199A"/>
    <w:rsid w:val="00BA56DF"/>
    <w:rsid w:val="00BB24AD"/>
    <w:rsid w:val="00BB375F"/>
    <w:rsid w:val="00BB53DC"/>
    <w:rsid w:val="00BB5CD3"/>
    <w:rsid w:val="00BC555B"/>
    <w:rsid w:val="00BD248D"/>
    <w:rsid w:val="00BE2290"/>
    <w:rsid w:val="00BE56BC"/>
    <w:rsid w:val="00BE761D"/>
    <w:rsid w:val="00BE7A24"/>
    <w:rsid w:val="00BE7D84"/>
    <w:rsid w:val="00BE7FBE"/>
    <w:rsid w:val="00BF08C3"/>
    <w:rsid w:val="00BF3805"/>
    <w:rsid w:val="00BF3A45"/>
    <w:rsid w:val="00C0187F"/>
    <w:rsid w:val="00C04276"/>
    <w:rsid w:val="00C329C8"/>
    <w:rsid w:val="00C32ABC"/>
    <w:rsid w:val="00C341A2"/>
    <w:rsid w:val="00C34E91"/>
    <w:rsid w:val="00C351A1"/>
    <w:rsid w:val="00C365EB"/>
    <w:rsid w:val="00C36775"/>
    <w:rsid w:val="00C40265"/>
    <w:rsid w:val="00C407F0"/>
    <w:rsid w:val="00C4409C"/>
    <w:rsid w:val="00C45E73"/>
    <w:rsid w:val="00C5510A"/>
    <w:rsid w:val="00C553DD"/>
    <w:rsid w:val="00C56B43"/>
    <w:rsid w:val="00C61C31"/>
    <w:rsid w:val="00C62763"/>
    <w:rsid w:val="00C6638F"/>
    <w:rsid w:val="00C67689"/>
    <w:rsid w:val="00C67795"/>
    <w:rsid w:val="00C71A89"/>
    <w:rsid w:val="00C732EE"/>
    <w:rsid w:val="00C7709C"/>
    <w:rsid w:val="00C800B1"/>
    <w:rsid w:val="00C8258A"/>
    <w:rsid w:val="00C83E89"/>
    <w:rsid w:val="00C852F8"/>
    <w:rsid w:val="00C87777"/>
    <w:rsid w:val="00C87978"/>
    <w:rsid w:val="00C91EF3"/>
    <w:rsid w:val="00C92083"/>
    <w:rsid w:val="00C9484E"/>
    <w:rsid w:val="00C96CED"/>
    <w:rsid w:val="00CA1CCC"/>
    <w:rsid w:val="00CA39CA"/>
    <w:rsid w:val="00CA4E19"/>
    <w:rsid w:val="00CA5FE2"/>
    <w:rsid w:val="00CB2ECE"/>
    <w:rsid w:val="00CB41FC"/>
    <w:rsid w:val="00CB4FA5"/>
    <w:rsid w:val="00CB557F"/>
    <w:rsid w:val="00CC1FAF"/>
    <w:rsid w:val="00CC7F69"/>
    <w:rsid w:val="00CD12AC"/>
    <w:rsid w:val="00CD3C62"/>
    <w:rsid w:val="00CD6422"/>
    <w:rsid w:val="00CE6347"/>
    <w:rsid w:val="00CF1763"/>
    <w:rsid w:val="00D12305"/>
    <w:rsid w:val="00D37013"/>
    <w:rsid w:val="00D37E23"/>
    <w:rsid w:val="00D46BA2"/>
    <w:rsid w:val="00D500C5"/>
    <w:rsid w:val="00D51426"/>
    <w:rsid w:val="00D546CE"/>
    <w:rsid w:val="00D60FCE"/>
    <w:rsid w:val="00D739D1"/>
    <w:rsid w:val="00D85610"/>
    <w:rsid w:val="00D90943"/>
    <w:rsid w:val="00D90CF6"/>
    <w:rsid w:val="00D97677"/>
    <w:rsid w:val="00DB21A7"/>
    <w:rsid w:val="00DB4ED9"/>
    <w:rsid w:val="00DC68C8"/>
    <w:rsid w:val="00DD0317"/>
    <w:rsid w:val="00DD0446"/>
    <w:rsid w:val="00DD10ED"/>
    <w:rsid w:val="00DD1B27"/>
    <w:rsid w:val="00DE126E"/>
    <w:rsid w:val="00DE3C16"/>
    <w:rsid w:val="00DE42FB"/>
    <w:rsid w:val="00DE49AA"/>
    <w:rsid w:val="00DF3796"/>
    <w:rsid w:val="00DF4924"/>
    <w:rsid w:val="00E026C1"/>
    <w:rsid w:val="00E04A43"/>
    <w:rsid w:val="00E11D9E"/>
    <w:rsid w:val="00E15A55"/>
    <w:rsid w:val="00E25AF1"/>
    <w:rsid w:val="00E25BF1"/>
    <w:rsid w:val="00E32A2A"/>
    <w:rsid w:val="00E339D7"/>
    <w:rsid w:val="00E37310"/>
    <w:rsid w:val="00E4251F"/>
    <w:rsid w:val="00E4416D"/>
    <w:rsid w:val="00E44979"/>
    <w:rsid w:val="00E46C66"/>
    <w:rsid w:val="00E46CFD"/>
    <w:rsid w:val="00E55F70"/>
    <w:rsid w:val="00E63956"/>
    <w:rsid w:val="00E65482"/>
    <w:rsid w:val="00E658A1"/>
    <w:rsid w:val="00E67F3F"/>
    <w:rsid w:val="00E70052"/>
    <w:rsid w:val="00E701F9"/>
    <w:rsid w:val="00E71243"/>
    <w:rsid w:val="00E72264"/>
    <w:rsid w:val="00E751CC"/>
    <w:rsid w:val="00E75572"/>
    <w:rsid w:val="00E75F63"/>
    <w:rsid w:val="00E814F9"/>
    <w:rsid w:val="00E83FE6"/>
    <w:rsid w:val="00E900B6"/>
    <w:rsid w:val="00EA31FA"/>
    <w:rsid w:val="00EA3E4E"/>
    <w:rsid w:val="00EA5199"/>
    <w:rsid w:val="00EA5355"/>
    <w:rsid w:val="00EA6633"/>
    <w:rsid w:val="00EB2D60"/>
    <w:rsid w:val="00EC0B09"/>
    <w:rsid w:val="00EC512B"/>
    <w:rsid w:val="00ED0D75"/>
    <w:rsid w:val="00ED460D"/>
    <w:rsid w:val="00ED60D8"/>
    <w:rsid w:val="00ED783A"/>
    <w:rsid w:val="00EE26AE"/>
    <w:rsid w:val="00EE3540"/>
    <w:rsid w:val="00EE7A26"/>
    <w:rsid w:val="00EF1C58"/>
    <w:rsid w:val="00EF31F6"/>
    <w:rsid w:val="00EF50ED"/>
    <w:rsid w:val="00EF7378"/>
    <w:rsid w:val="00F05149"/>
    <w:rsid w:val="00F06991"/>
    <w:rsid w:val="00F0727F"/>
    <w:rsid w:val="00F10DCC"/>
    <w:rsid w:val="00F21715"/>
    <w:rsid w:val="00F2684F"/>
    <w:rsid w:val="00F33FC2"/>
    <w:rsid w:val="00F354CF"/>
    <w:rsid w:val="00F356FF"/>
    <w:rsid w:val="00F36328"/>
    <w:rsid w:val="00F37B30"/>
    <w:rsid w:val="00F435B6"/>
    <w:rsid w:val="00F4463E"/>
    <w:rsid w:val="00F45004"/>
    <w:rsid w:val="00F508FE"/>
    <w:rsid w:val="00F51339"/>
    <w:rsid w:val="00F55F31"/>
    <w:rsid w:val="00F570E6"/>
    <w:rsid w:val="00F625EE"/>
    <w:rsid w:val="00F65634"/>
    <w:rsid w:val="00F66241"/>
    <w:rsid w:val="00F6790D"/>
    <w:rsid w:val="00F76D16"/>
    <w:rsid w:val="00F81B7C"/>
    <w:rsid w:val="00F86943"/>
    <w:rsid w:val="00FA0D28"/>
    <w:rsid w:val="00FA31F3"/>
    <w:rsid w:val="00FB6023"/>
    <w:rsid w:val="00FB60A7"/>
    <w:rsid w:val="00FC11C7"/>
    <w:rsid w:val="00FE0DAB"/>
    <w:rsid w:val="00FE545A"/>
    <w:rsid w:val="00FF6202"/>
    <w:rsid w:val="00FF70AA"/>
    <w:rsid w:val="044E7EE4"/>
    <w:rsid w:val="0457134D"/>
    <w:rsid w:val="088463A1"/>
    <w:rsid w:val="08DA0A34"/>
    <w:rsid w:val="08EE84ED"/>
    <w:rsid w:val="0A32180F"/>
    <w:rsid w:val="0B9D6BF0"/>
    <w:rsid w:val="0FC94394"/>
    <w:rsid w:val="10E7CD85"/>
    <w:rsid w:val="13D5F7AE"/>
    <w:rsid w:val="14737B21"/>
    <w:rsid w:val="14D905BC"/>
    <w:rsid w:val="1771B550"/>
    <w:rsid w:val="17D67C3F"/>
    <w:rsid w:val="1A3B6686"/>
    <w:rsid w:val="200E56BB"/>
    <w:rsid w:val="2239FCD2"/>
    <w:rsid w:val="229A8604"/>
    <w:rsid w:val="25A97433"/>
    <w:rsid w:val="2B23F808"/>
    <w:rsid w:val="2BC37695"/>
    <w:rsid w:val="307C8C84"/>
    <w:rsid w:val="33A0CCA7"/>
    <w:rsid w:val="361AACC5"/>
    <w:rsid w:val="3B08A94D"/>
    <w:rsid w:val="3BC5B114"/>
    <w:rsid w:val="3CABA0F6"/>
    <w:rsid w:val="3D706EBB"/>
    <w:rsid w:val="3F29DF2E"/>
    <w:rsid w:val="3FBCD404"/>
    <w:rsid w:val="416CF73F"/>
    <w:rsid w:val="4372560D"/>
    <w:rsid w:val="44141707"/>
    <w:rsid w:val="4527AAFA"/>
    <w:rsid w:val="48189B6A"/>
    <w:rsid w:val="498373FF"/>
    <w:rsid w:val="4ABF744A"/>
    <w:rsid w:val="4CA4FB6A"/>
    <w:rsid w:val="4E8F1C62"/>
    <w:rsid w:val="5137BFCB"/>
    <w:rsid w:val="518E7D52"/>
    <w:rsid w:val="52E25C09"/>
    <w:rsid w:val="5325F4C0"/>
    <w:rsid w:val="54E803FC"/>
    <w:rsid w:val="55FB506C"/>
    <w:rsid w:val="5945A4C3"/>
    <w:rsid w:val="5A964323"/>
    <w:rsid w:val="5D0397FA"/>
    <w:rsid w:val="5DC920C0"/>
    <w:rsid w:val="602676E7"/>
    <w:rsid w:val="6100C03A"/>
    <w:rsid w:val="6139BED6"/>
    <w:rsid w:val="66676ECC"/>
    <w:rsid w:val="66CDD75F"/>
    <w:rsid w:val="67E3B0A7"/>
    <w:rsid w:val="6A005E35"/>
    <w:rsid w:val="6BA9415C"/>
    <w:rsid w:val="6CE67BF4"/>
    <w:rsid w:val="6FF5A5A0"/>
    <w:rsid w:val="703DC9EF"/>
    <w:rsid w:val="772E307F"/>
    <w:rsid w:val="77C429F3"/>
    <w:rsid w:val="787BD195"/>
    <w:rsid w:val="7B0A52F8"/>
    <w:rsid w:val="7D8B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BDEDF82"/>
  <w15:docId w15:val="{A3C82677-96E8-4DEE-B664-4D960C95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Times New Roman" w:hAnsi="Georgia" w:cs="Times New Roman"/>
        <w:lang w:val="da-DK" w:eastAsia="da-DK" w:bidi="ar-SA"/>
      </w:rPr>
    </w:rPrDefault>
    <w:pPrDefault>
      <w:pPr>
        <w:spacing w:line="28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9" w:qFormat="1"/>
    <w:lsdException w:name="Emphasis" w:uiPriority="3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semiHidden="1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9" w:qFormat="1"/>
    <w:lsdException w:name="Intense Emphasis" w:uiPriority="99" w:qFormat="1"/>
    <w:lsdException w:name="Subtle Reference" w:uiPriority="99" w:qFormat="1"/>
    <w:lsdException w:name="Intense Reference" w:uiPriority="99" w:qFormat="1"/>
    <w:lsdException w:name="Book Title" w:semiHidden="1" w:uiPriority="99" w:qFormat="1"/>
    <w:lsdException w:name="Bibliography" w:semiHidden="1" w:uiPriority="99" w:unhideWhenUsed="1"/>
    <w:lsdException w:name="TOC Heading" w:semiHidden="1" w:uiPriority="9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0851"/>
  </w:style>
  <w:style w:type="paragraph" w:styleId="Overskrift1">
    <w:name w:val="heading 1"/>
    <w:basedOn w:val="Normal"/>
    <w:next w:val="Normal"/>
    <w:uiPriority w:val="1"/>
    <w:qFormat/>
    <w:rsid w:val="00E32A2A"/>
    <w:pPr>
      <w:outlineLvl w:val="0"/>
    </w:pPr>
    <w:rPr>
      <w:rFonts w:cs="Arial"/>
      <w:b/>
      <w:bCs/>
      <w:szCs w:val="32"/>
    </w:rPr>
  </w:style>
  <w:style w:type="paragraph" w:styleId="Overskrift2">
    <w:name w:val="heading 2"/>
    <w:basedOn w:val="Normal"/>
    <w:next w:val="Normal"/>
    <w:uiPriority w:val="1"/>
    <w:qFormat/>
    <w:rsid w:val="00E32A2A"/>
    <w:pPr>
      <w:outlineLvl w:val="1"/>
    </w:pPr>
    <w:rPr>
      <w:rFonts w:cs="Arial"/>
      <w:b/>
      <w:bCs/>
      <w:i/>
      <w:iCs/>
      <w:szCs w:val="28"/>
    </w:rPr>
  </w:style>
  <w:style w:type="paragraph" w:styleId="Overskrift3">
    <w:name w:val="heading 3"/>
    <w:basedOn w:val="Normal"/>
    <w:next w:val="Normal"/>
    <w:uiPriority w:val="1"/>
    <w:qFormat/>
    <w:rsid w:val="00E32A2A"/>
    <w:pPr>
      <w:outlineLvl w:val="2"/>
    </w:pPr>
    <w:rPr>
      <w:rFonts w:cs="Arial"/>
      <w:bCs/>
      <w:i/>
      <w:szCs w:val="26"/>
    </w:rPr>
  </w:style>
  <w:style w:type="paragraph" w:styleId="Overskrift4">
    <w:name w:val="heading 4"/>
    <w:basedOn w:val="Normal"/>
    <w:next w:val="Normal"/>
    <w:uiPriority w:val="1"/>
    <w:semiHidden/>
    <w:qFormat/>
    <w:rsid w:val="00522D69"/>
    <w:pPr>
      <w:keepNext/>
      <w:outlineLvl w:val="3"/>
    </w:pPr>
    <w:rPr>
      <w:bCs/>
      <w:i/>
      <w:szCs w:val="28"/>
    </w:rPr>
  </w:style>
  <w:style w:type="paragraph" w:styleId="Overskrift5">
    <w:name w:val="heading 5"/>
    <w:basedOn w:val="Normal"/>
    <w:next w:val="Normal"/>
    <w:uiPriority w:val="1"/>
    <w:semiHidden/>
    <w:qFormat/>
    <w:rsid w:val="00522D69"/>
    <w:pPr>
      <w:outlineLvl w:val="4"/>
    </w:pPr>
    <w:rPr>
      <w:bCs/>
      <w:iCs/>
      <w:szCs w:val="26"/>
    </w:rPr>
  </w:style>
  <w:style w:type="paragraph" w:styleId="Overskrift6">
    <w:name w:val="heading 6"/>
    <w:basedOn w:val="Normal"/>
    <w:next w:val="Normal"/>
    <w:uiPriority w:val="1"/>
    <w:semiHidden/>
    <w:qFormat/>
    <w:rsid w:val="00522D69"/>
    <w:pPr>
      <w:outlineLvl w:val="5"/>
    </w:pPr>
    <w:rPr>
      <w:bCs/>
      <w:szCs w:val="22"/>
    </w:rPr>
  </w:style>
  <w:style w:type="paragraph" w:styleId="Overskrift7">
    <w:name w:val="heading 7"/>
    <w:basedOn w:val="Normal"/>
    <w:next w:val="Normal"/>
    <w:uiPriority w:val="1"/>
    <w:semiHidden/>
    <w:qFormat/>
    <w:rsid w:val="00522D69"/>
    <w:pPr>
      <w:outlineLvl w:val="6"/>
    </w:pPr>
  </w:style>
  <w:style w:type="paragraph" w:styleId="Overskrift8">
    <w:name w:val="heading 8"/>
    <w:basedOn w:val="Normal"/>
    <w:next w:val="Normal"/>
    <w:uiPriority w:val="1"/>
    <w:semiHidden/>
    <w:qFormat/>
    <w:rsid w:val="00522D69"/>
    <w:pPr>
      <w:outlineLvl w:val="7"/>
    </w:pPr>
    <w:rPr>
      <w:iCs/>
    </w:rPr>
  </w:style>
  <w:style w:type="paragraph" w:styleId="Overskrift9">
    <w:name w:val="heading 9"/>
    <w:basedOn w:val="Normal"/>
    <w:next w:val="Normal"/>
    <w:uiPriority w:val="1"/>
    <w:semiHidden/>
    <w:qFormat/>
    <w:rsid w:val="00522D69"/>
    <w:pPr>
      <w:outlineLvl w:val="8"/>
    </w:pPr>
    <w:rPr>
      <w:rFonts w:cs="Arial"/>
      <w:szCs w:val="2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numbering" w:styleId="111111">
    <w:name w:val="Outline List 2"/>
    <w:basedOn w:val="Ingenoversigt"/>
    <w:semiHidden/>
    <w:rsid w:val="001D44BE"/>
    <w:pPr>
      <w:numPr>
        <w:numId w:val="13"/>
      </w:numPr>
    </w:pPr>
  </w:style>
  <w:style w:type="numbering" w:styleId="1ai">
    <w:name w:val="Outline List 1"/>
    <w:basedOn w:val="Ingenoversigt"/>
    <w:semiHidden/>
    <w:rsid w:val="00522D69"/>
    <w:pPr>
      <w:numPr>
        <w:numId w:val="1"/>
      </w:numPr>
    </w:pPr>
  </w:style>
  <w:style w:type="numbering" w:styleId="ArtikelSektion">
    <w:name w:val="Outline List 3"/>
    <w:basedOn w:val="Ingenoversigt"/>
    <w:semiHidden/>
    <w:rsid w:val="00522D69"/>
    <w:pPr>
      <w:numPr>
        <w:numId w:val="2"/>
      </w:numPr>
    </w:pPr>
  </w:style>
  <w:style w:type="paragraph" w:styleId="Bloktekst">
    <w:name w:val="Block Text"/>
    <w:basedOn w:val="Normal"/>
    <w:uiPriority w:val="99"/>
    <w:semiHidden/>
    <w:rsid w:val="00522D69"/>
    <w:pPr>
      <w:spacing w:after="120"/>
      <w:ind w:left="1440" w:right="1440"/>
    </w:pPr>
  </w:style>
  <w:style w:type="paragraph" w:styleId="Brdtekst">
    <w:name w:val="Body Text"/>
    <w:basedOn w:val="Normal"/>
    <w:uiPriority w:val="99"/>
    <w:semiHidden/>
    <w:rsid w:val="00522D69"/>
    <w:pPr>
      <w:spacing w:after="120"/>
    </w:pPr>
  </w:style>
  <w:style w:type="paragraph" w:styleId="Brdtekst2">
    <w:name w:val="Body Text 2"/>
    <w:basedOn w:val="Normal"/>
    <w:uiPriority w:val="99"/>
    <w:semiHidden/>
    <w:rsid w:val="00522D69"/>
    <w:pPr>
      <w:spacing w:after="120" w:line="480" w:lineRule="auto"/>
    </w:pPr>
  </w:style>
  <w:style w:type="paragraph" w:styleId="Brdtekst3">
    <w:name w:val="Body Text 3"/>
    <w:basedOn w:val="Normal"/>
    <w:uiPriority w:val="99"/>
    <w:semiHidden/>
    <w:rsid w:val="00522D69"/>
    <w:pPr>
      <w:spacing w:after="120"/>
    </w:pPr>
    <w:rPr>
      <w:sz w:val="16"/>
      <w:szCs w:val="16"/>
    </w:rPr>
  </w:style>
  <w:style w:type="paragraph" w:styleId="Brdtekst-frstelinjeindrykning1">
    <w:name w:val="Body Text First Indent"/>
    <w:basedOn w:val="Brdtekst"/>
    <w:uiPriority w:val="99"/>
    <w:semiHidden/>
    <w:rsid w:val="00522D69"/>
    <w:pPr>
      <w:ind w:firstLine="210"/>
    </w:pPr>
  </w:style>
  <w:style w:type="paragraph" w:styleId="Brdtekstindrykning">
    <w:name w:val="Body Text Indent"/>
    <w:basedOn w:val="Normal"/>
    <w:uiPriority w:val="99"/>
    <w:semiHidden/>
    <w:rsid w:val="00522D69"/>
    <w:pPr>
      <w:spacing w:after="120"/>
      <w:ind w:left="283"/>
    </w:pPr>
  </w:style>
  <w:style w:type="paragraph" w:styleId="Brdtekst-frstelinjeindrykning2">
    <w:name w:val="Body Text First Indent 2"/>
    <w:basedOn w:val="Brdtekstindrykning"/>
    <w:uiPriority w:val="99"/>
    <w:semiHidden/>
    <w:rsid w:val="00522D69"/>
    <w:pPr>
      <w:ind w:firstLine="210"/>
    </w:pPr>
  </w:style>
  <w:style w:type="paragraph" w:styleId="Brdtekstindrykning2">
    <w:name w:val="Body Text Indent 2"/>
    <w:basedOn w:val="Normal"/>
    <w:uiPriority w:val="99"/>
    <w:semiHidden/>
    <w:rsid w:val="00522D69"/>
    <w:pPr>
      <w:spacing w:after="120" w:line="480" w:lineRule="auto"/>
      <w:ind w:left="283"/>
    </w:pPr>
  </w:style>
  <w:style w:type="paragraph" w:styleId="Brdtekstindrykning3">
    <w:name w:val="Body Text Indent 3"/>
    <w:basedOn w:val="Normal"/>
    <w:uiPriority w:val="99"/>
    <w:semiHidden/>
    <w:rsid w:val="00522D69"/>
    <w:pPr>
      <w:spacing w:after="120"/>
      <w:ind w:left="283"/>
    </w:pPr>
    <w:rPr>
      <w:sz w:val="16"/>
      <w:szCs w:val="16"/>
    </w:rPr>
  </w:style>
  <w:style w:type="paragraph" w:styleId="Billedtekst">
    <w:name w:val="caption"/>
    <w:basedOn w:val="Normal"/>
    <w:next w:val="Normal"/>
    <w:uiPriority w:val="3"/>
    <w:rsid w:val="00522D69"/>
    <w:rPr>
      <w:b/>
      <w:bCs/>
      <w:sz w:val="16"/>
    </w:rPr>
  </w:style>
  <w:style w:type="paragraph" w:styleId="Sluthilsen">
    <w:name w:val="Closing"/>
    <w:basedOn w:val="Normal"/>
    <w:uiPriority w:val="99"/>
    <w:semiHidden/>
    <w:rsid w:val="00522D69"/>
    <w:pPr>
      <w:ind w:left="4252"/>
    </w:pPr>
  </w:style>
  <w:style w:type="paragraph" w:styleId="Dato">
    <w:name w:val="Date"/>
    <w:basedOn w:val="Normal"/>
    <w:next w:val="Normal"/>
    <w:uiPriority w:val="99"/>
    <w:semiHidden/>
    <w:rsid w:val="00522D69"/>
  </w:style>
  <w:style w:type="paragraph" w:styleId="Mailsignatur">
    <w:name w:val="E-mail Signature"/>
    <w:basedOn w:val="Normal"/>
    <w:uiPriority w:val="99"/>
    <w:semiHidden/>
    <w:rsid w:val="00522D69"/>
  </w:style>
  <w:style w:type="character" w:styleId="Fremhv">
    <w:name w:val="Emphasis"/>
    <w:uiPriority w:val="3"/>
    <w:rsid w:val="00AF662D"/>
    <w:rPr>
      <w:i/>
      <w:iCs/>
      <w:lang w:val="da-DK"/>
    </w:rPr>
  </w:style>
  <w:style w:type="character" w:styleId="Slutnotehenvisning">
    <w:name w:val="endnote reference"/>
    <w:uiPriority w:val="7"/>
    <w:semiHidden/>
    <w:rsid w:val="00522D69"/>
    <w:rPr>
      <w:rFonts w:ascii="AU Passata" w:hAnsi="AU Passata"/>
      <w:color w:val="87888A"/>
      <w:sz w:val="14"/>
      <w:vertAlign w:val="superscript"/>
      <w:lang w:val="da-DK"/>
    </w:rPr>
  </w:style>
  <w:style w:type="paragraph" w:styleId="Slutnotetekst">
    <w:name w:val="endnote text"/>
    <w:basedOn w:val="Normal"/>
    <w:uiPriority w:val="7"/>
    <w:semiHidden/>
    <w:rsid w:val="00522D69"/>
    <w:pPr>
      <w:spacing w:line="180" w:lineRule="atLeast"/>
    </w:pPr>
    <w:rPr>
      <w:rFonts w:ascii="AU Passata" w:hAnsi="AU Passata"/>
      <w:color w:val="87888A"/>
      <w:spacing w:val="10"/>
      <w:sz w:val="14"/>
    </w:rPr>
  </w:style>
  <w:style w:type="paragraph" w:styleId="Modtageradresse">
    <w:name w:val="envelope address"/>
    <w:basedOn w:val="Normal"/>
    <w:uiPriority w:val="99"/>
    <w:semiHidden/>
    <w:rsid w:val="00522D69"/>
    <w:pPr>
      <w:framePr w:w="7920" w:h="1980" w:hRule="exact" w:hSpace="141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Afsenderadresse">
    <w:name w:val="envelope return"/>
    <w:basedOn w:val="Normal"/>
    <w:uiPriority w:val="99"/>
    <w:semiHidden/>
    <w:rsid w:val="00522D69"/>
    <w:rPr>
      <w:rFonts w:ascii="Arial" w:hAnsi="Arial" w:cs="Arial"/>
    </w:rPr>
  </w:style>
  <w:style w:type="character" w:styleId="Fodnotehenvisning">
    <w:name w:val="footnote reference"/>
    <w:uiPriority w:val="7"/>
    <w:semiHidden/>
    <w:rsid w:val="00522D69"/>
    <w:rPr>
      <w:rFonts w:ascii="AU Passata" w:hAnsi="AU Passata"/>
      <w:color w:val="87888A"/>
      <w:sz w:val="14"/>
      <w:vertAlign w:val="superscript"/>
      <w:lang w:val="da-DK"/>
    </w:rPr>
  </w:style>
  <w:style w:type="paragraph" w:styleId="Fodnotetekst">
    <w:name w:val="footnote text"/>
    <w:basedOn w:val="Normal"/>
    <w:uiPriority w:val="7"/>
    <w:semiHidden/>
    <w:rsid w:val="00522D69"/>
    <w:pPr>
      <w:spacing w:line="180" w:lineRule="atLeast"/>
    </w:pPr>
    <w:rPr>
      <w:rFonts w:ascii="AU Passata" w:hAnsi="AU Passata"/>
      <w:color w:val="87888A"/>
      <w:spacing w:val="10"/>
      <w:sz w:val="14"/>
    </w:rPr>
  </w:style>
  <w:style w:type="character" w:styleId="HTML-akronym">
    <w:name w:val="HTML Acronym"/>
    <w:basedOn w:val="Standardskrifttypeiafsnit"/>
    <w:uiPriority w:val="99"/>
    <w:semiHidden/>
    <w:rsid w:val="00522D69"/>
    <w:rPr>
      <w:lang w:val="da-DK"/>
    </w:rPr>
  </w:style>
  <w:style w:type="paragraph" w:styleId="HTML-adresse">
    <w:name w:val="HTML Address"/>
    <w:basedOn w:val="Normal"/>
    <w:uiPriority w:val="99"/>
    <w:semiHidden/>
    <w:rsid w:val="00522D69"/>
    <w:rPr>
      <w:i/>
      <w:iCs/>
    </w:rPr>
  </w:style>
  <w:style w:type="character" w:styleId="HTML-citat">
    <w:name w:val="HTML Cite"/>
    <w:uiPriority w:val="99"/>
    <w:semiHidden/>
    <w:rsid w:val="00522D69"/>
    <w:rPr>
      <w:i/>
      <w:iCs/>
      <w:lang w:val="da-DK"/>
    </w:rPr>
  </w:style>
  <w:style w:type="character" w:styleId="HTML-kode">
    <w:name w:val="HTML Code"/>
    <w:uiPriority w:val="99"/>
    <w:semiHidden/>
    <w:rsid w:val="00522D69"/>
    <w:rPr>
      <w:rFonts w:ascii="Courier New" w:hAnsi="Courier New" w:cs="Courier New"/>
      <w:sz w:val="20"/>
      <w:szCs w:val="20"/>
      <w:lang w:val="da-DK"/>
    </w:rPr>
  </w:style>
  <w:style w:type="character" w:styleId="HTML-definition">
    <w:name w:val="HTML Definition"/>
    <w:uiPriority w:val="99"/>
    <w:semiHidden/>
    <w:rsid w:val="00522D69"/>
    <w:rPr>
      <w:i/>
      <w:iCs/>
      <w:lang w:val="da-DK"/>
    </w:rPr>
  </w:style>
  <w:style w:type="character" w:styleId="HTML-tastatur">
    <w:name w:val="HTML Keyboard"/>
    <w:uiPriority w:val="99"/>
    <w:semiHidden/>
    <w:rsid w:val="00522D69"/>
    <w:rPr>
      <w:rFonts w:ascii="Courier New" w:hAnsi="Courier New" w:cs="Courier New"/>
      <w:sz w:val="20"/>
      <w:szCs w:val="20"/>
      <w:lang w:val="da-DK"/>
    </w:rPr>
  </w:style>
  <w:style w:type="paragraph" w:styleId="FormateretHTML">
    <w:name w:val="HTML Preformatted"/>
    <w:basedOn w:val="Normal"/>
    <w:uiPriority w:val="99"/>
    <w:semiHidden/>
    <w:rsid w:val="00522D69"/>
    <w:rPr>
      <w:rFonts w:ascii="Courier New" w:hAnsi="Courier New" w:cs="Courier New"/>
    </w:rPr>
  </w:style>
  <w:style w:type="character" w:styleId="HTML-eksempel">
    <w:name w:val="HTML Sample"/>
    <w:uiPriority w:val="99"/>
    <w:semiHidden/>
    <w:rsid w:val="00522D69"/>
    <w:rPr>
      <w:rFonts w:ascii="Courier New" w:hAnsi="Courier New" w:cs="Courier New"/>
      <w:lang w:val="da-DK"/>
    </w:rPr>
  </w:style>
  <w:style w:type="character" w:styleId="HTML-skrivemaskine">
    <w:name w:val="HTML Typewriter"/>
    <w:uiPriority w:val="99"/>
    <w:semiHidden/>
    <w:rsid w:val="00522D69"/>
    <w:rPr>
      <w:rFonts w:ascii="Courier New" w:hAnsi="Courier New" w:cs="Courier New"/>
      <w:sz w:val="20"/>
      <w:szCs w:val="20"/>
      <w:lang w:val="da-DK"/>
    </w:rPr>
  </w:style>
  <w:style w:type="character" w:styleId="HTML-variabel">
    <w:name w:val="HTML Variable"/>
    <w:uiPriority w:val="99"/>
    <w:semiHidden/>
    <w:rsid w:val="00522D69"/>
    <w:rPr>
      <w:i/>
      <w:iCs/>
      <w:lang w:val="da-DK"/>
    </w:rPr>
  </w:style>
  <w:style w:type="character" w:styleId="Linjenummer">
    <w:name w:val="line number"/>
    <w:basedOn w:val="Standardskrifttypeiafsnit"/>
    <w:uiPriority w:val="99"/>
    <w:semiHidden/>
    <w:rsid w:val="00522D69"/>
    <w:rPr>
      <w:lang w:val="da-DK"/>
    </w:rPr>
  </w:style>
  <w:style w:type="paragraph" w:styleId="Liste">
    <w:name w:val="List"/>
    <w:basedOn w:val="Normal"/>
    <w:uiPriority w:val="99"/>
    <w:semiHidden/>
    <w:rsid w:val="00522D69"/>
    <w:pPr>
      <w:ind w:left="283" w:hanging="283"/>
    </w:pPr>
  </w:style>
  <w:style w:type="paragraph" w:styleId="Liste2">
    <w:name w:val="List 2"/>
    <w:basedOn w:val="Normal"/>
    <w:uiPriority w:val="99"/>
    <w:semiHidden/>
    <w:rsid w:val="00522D69"/>
    <w:pPr>
      <w:ind w:left="566" w:hanging="283"/>
    </w:pPr>
  </w:style>
  <w:style w:type="paragraph" w:styleId="Liste3">
    <w:name w:val="List 3"/>
    <w:basedOn w:val="Normal"/>
    <w:uiPriority w:val="99"/>
    <w:semiHidden/>
    <w:rsid w:val="00522D69"/>
    <w:pPr>
      <w:ind w:left="849" w:hanging="283"/>
    </w:pPr>
  </w:style>
  <w:style w:type="paragraph" w:styleId="Liste4">
    <w:name w:val="List 4"/>
    <w:basedOn w:val="Normal"/>
    <w:uiPriority w:val="99"/>
    <w:semiHidden/>
    <w:rsid w:val="00522D69"/>
    <w:pPr>
      <w:ind w:left="1132" w:hanging="283"/>
    </w:pPr>
  </w:style>
  <w:style w:type="paragraph" w:styleId="Liste5">
    <w:name w:val="List 5"/>
    <w:basedOn w:val="Normal"/>
    <w:uiPriority w:val="99"/>
    <w:semiHidden/>
    <w:rsid w:val="00522D69"/>
    <w:pPr>
      <w:ind w:left="1415" w:hanging="283"/>
    </w:pPr>
  </w:style>
  <w:style w:type="paragraph" w:styleId="Opstilling-punkttegn">
    <w:name w:val="List Bullet"/>
    <w:basedOn w:val="Normal"/>
    <w:uiPriority w:val="2"/>
    <w:qFormat/>
    <w:rsid w:val="00AF662D"/>
    <w:pPr>
      <w:numPr>
        <w:numId w:val="14"/>
      </w:numPr>
    </w:pPr>
  </w:style>
  <w:style w:type="paragraph" w:styleId="Opstilling-punkttegn2">
    <w:name w:val="List Bullet 2"/>
    <w:basedOn w:val="Normal"/>
    <w:uiPriority w:val="99"/>
    <w:semiHidden/>
    <w:rsid w:val="00522D69"/>
    <w:pPr>
      <w:numPr>
        <w:numId w:val="3"/>
      </w:numPr>
    </w:pPr>
  </w:style>
  <w:style w:type="paragraph" w:styleId="Opstilling-punkttegn3">
    <w:name w:val="List Bullet 3"/>
    <w:basedOn w:val="Normal"/>
    <w:uiPriority w:val="99"/>
    <w:semiHidden/>
    <w:rsid w:val="00522D69"/>
    <w:pPr>
      <w:numPr>
        <w:numId w:val="4"/>
      </w:numPr>
    </w:pPr>
  </w:style>
  <w:style w:type="paragraph" w:styleId="Opstilling-punkttegn4">
    <w:name w:val="List Bullet 4"/>
    <w:basedOn w:val="Normal"/>
    <w:uiPriority w:val="99"/>
    <w:semiHidden/>
    <w:rsid w:val="00522D69"/>
    <w:pPr>
      <w:numPr>
        <w:numId w:val="5"/>
      </w:numPr>
    </w:pPr>
  </w:style>
  <w:style w:type="paragraph" w:styleId="Opstilling-punkttegn5">
    <w:name w:val="List Bullet 5"/>
    <w:basedOn w:val="Normal"/>
    <w:uiPriority w:val="99"/>
    <w:semiHidden/>
    <w:rsid w:val="00522D69"/>
    <w:pPr>
      <w:numPr>
        <w:numId w:val="6"/>
      </w:numPr>
    </w:pPr>
  </w:style>
  <w:style w:type="paragraph" w:styleId="Opstilling-forts">
    <w:name w:val="List Continue"/>
    <w:basedOn w:val="Normal"/>
    <w:uiPriority w:val="99"/>
    <w:semiHidden/>
    <w:rsid w:val="00522D69"/>
    <w:pPr>
      <w:spacing w:after="120"/>
      <w:ind w:left="283"/>
    </w:pPr>
  </w:style>
  <w:style w:type="paragraph" w:styleId="Opstilling-forts2">
    <w:name w:val="List Continue 2"/>
    <w:basedOn w:val="Normal"/>
    <w:uiPriority w:val="99"/>
    <w:semiHidden/>
    <w:rsid w:val="00522D69"/>
    <w:pPr>
      <w:spacing w:after="120"/>
      <w:ind w:left="566"/>
    </w:pPr>
  </w:style>
  <w:style w:type="paragraph" w:styleId="Opstilling-forts3">
    <w:name w:val="List Continue 3"/>
    <w:basedOn w:val="Normal"/>
    <w:uiPriority w:val="99"/>
    <w:semiHidden/>
    <w:rsid w:val="00522D69"/>
    <w:pPr>
      <w:spacing w:after="120"/>
      <w:ind w:left="849"/>
    </w:pPr>
  </w:style>
  <w:style w:type="paragraph" w:styleId="Opstilling-forts4">
    <w:name w:val="List Continue 4"/>
    <w:basedOn w:val="Normal"/>
    <w:uiPriority w:val="99"/>
    <w:semiHidden/>
    <w:rsid w:val="00522D69"/>
    <w:pPr>
      <w:spacing w:after="120"/>
      <w:ind w:left="1132"/>
    </w:pPr>
  </w:style>
  <w:style w:type="paragraph" w:styleId="Opstilling-forts5">
    <w:name w:val="List Continue 5"/>
    <w:basedOn w:val="Normal"/>
    <w:uiPriority w:val="99"/>
    <w:semiHidden/>
    <w:rsid w:val="00522D69"/>
    <w:pPr>
      <w:spacing w:after="120"/>
      <w:ind w:left="1415"/>
    </w:pPr>
  </w:style>
  <w:style w:type="paragraph" w:styleId="Opstilling-talellerbogst">
    <w:name w:val="List Number"/>
    <w:basedOn w:val="Normal"/>
    <w:uiPriority w:val="2"/>
    <w:qFormat/>
    <w:rsid w:val="00AF662D"/>
    <w:pPr>
      <w:numPr>
        <w:numId w:val="15"/>
      </w:numPr>
    </w:pPr>
  </w:style>
  <w:style w:type="paragraph" w:styleId="Opstilling-talellerbogst2">
    <w:name w:val="List Number 2"/>
    <w:basedOn w:val="Normal"/>
    <w:uiPriority w:val="99"/>
    <w:semiHidden/>
    <w:rsid w:val="00522D69"/>
    <w:pPr>
      <w:numPr>
        <w:numId w:val="7"/>
      </w:numPr>
    </w:pPr>
  </w:style>
  <w:style w:type="paragraph" w:styleId="Opstilling-talellerbogst3">
    <w:name w:val="List Number 3"/>
    <w:basedOn w:val="Normal"/>
    <w:uiPriority w:val="99"/>
    <w:semiHidden/>
    <w:rsid w:val="00522D69"/>
    <w:pPr>
      <w:numPr>
        <w:numId w:val="8"/>
      </w:numPr>
    </w:pPr>
  </w:style>
  <w:style w:type="paragraph" w:styleId="Opstilling-talellerbogst4">
    <w:name w:val="List Number 4"/>
    <w:basedOn w:val="Normal"/>
    <w:uiPriority w:val="99"/>
    <w:semiHidden/>
    <w:rsid w:val="00522D69"/>
    <w:pPr>
      <w:numPr>
        <w:numId w:val="9"/>
      </w:numPr>
    </w:pPr>
  </w:style>
  <w:style w:type="paragraph" w:styleId="Opstilling-talellerbogst5">
    <w:name w:val="List Number 5"/>
    <w:basedOn w:val="Normal"/>
    <w:uiPriority w:val="99"/>
    <w:semiHidden/>
    <w:rsid w:val="00522D69"/>
    <w:pPr>
      <w:numPr>
        <w:numId w:val="10"/>
      </w:numPr>
    </w:pPr>
  </w:style>
  <w:style w:type="paragraph" w:styleId="Brevhoved">
    <w:name w:val="Message Header"/>
    <w:basedOn w:val="Normal"/>
    <w:uiPriority w:val="99"/>
    <w:semiHidden/>
    <w:rsid w:val="00522D6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rsid w:val="00522D69"/>
    <w:rPr>
      <w:rFonts w:ascii="Times New Roman" w:hAnsi="Times New Roman"/>
      <w:sz w:val="24"/>
    </w:rPr>
  </w:style>
  <w:style w:type="paragraph" w:styleId="Normalindrykning">
    <w:name w:val="Normal Indent"/>
    <w:basedOn w:val="Normal"/>
    <w:uiPriority w:val="99"/>
    <w:semiHidden/>
    <w:rsid w:val="00522D69"/>
    <w:pPr>
      <w:ind w:left="1304"/>
    </w:pPr>
  </w:style>
  <w:style w:type="paragraph" w:styleId="Noteoverskrift">
    <w:name w:val="Note Heading"/>
    <w:basedOn w:val="Normal"/>
    <w:next w:val="Normal"/>
    <w:uiPriority w:val="99"/>
    <w:semiHidden/>
    <w:rsid w:val="00522D69"/>
  </w:style>
  <w:style w:type="paragraph" w:styleId="Almindeligtekst">
    <w:name w:val="Plain Text"/>
    <w:basedOn w:val="Normal"/>
    <w:uiPriority w:val="99"/>
    <w:semiHidden/>
    <w:rsid w:val="00522D69"/>
    <w:rPr>
      <w:rFonts w:ascii="Courier New" w:hAnsi="Courier New" w:cs="Courier New"/>
    </w:rPr>
  </w:style>
  <w:style w:type="paragraph" w:styleId="Starthilsen">
    <w:name w:val="Salutation"/>
    <w:basedOn w:val="Normal"/>
    <w:next w:val="Normal"/>
    <w:uiPriority w:val="99"/>
    <w:semiHidden/>
    <w:rsid w:val="00522D69"/>
  </w:style>
  <w:style w:type="paragraph" w:styleId="Underskrift">
    <w:name w:val="Signature"/>
    <w:basedOn w:val="Normal"/>
    <w:uiPriority w:val="99"/>
    <w:semiHidden/>
    <w:rsid w:val="00522D69"/>
    <w:pPr>
      <w:ind w:left="4252"/>
    </w:pPr>
  </w:style>
  <w:style w:type="character" w:styleId="Strk">
    <w:name w:val="Strong"/>
    <w:uiPriority w:val="99"/>
    <w:semiHidden/>
    <w:qFormat/>
    <w:rsid w:val="00AF662D"/>
    <w:rPr>
      <w:b/>
      <w:bCs/>
      <w:lang w:val="da-DK"/>
    </w:rPr>
  </w:style>
  <w:style w:type="paragraph" w:styleId="Undertitel">
    <w:name w:val="Subtitle"/>
    <w:basedOn w:val="Normal"/>
    <w:uiPriority w:val="99"/>
    <w:semiHidden/>
    <w:qFormat/>
    <w:rsid w:val="00AF662D"/>
    <w:pPr>
      <w:spacing w:after="60"/>
      <w:jc w:val="center"/>
      <w:outlineLvl w:val="1"/>
    </w:pPr>
    <w:rPr>
      <w:rFonts w:ascii="Arial" w:hAnsi="Arial" w:cs="Arial"/>
      <w:sz w:val="24"/>
    </w:rPr>
  </w:style>
  <w:style w:type="table" w:styleId="Tabel-3D-effekter1">
    <w:name w:val="Table 3D effects 1"/>
    <w:basedOn w:val="Tabel-Normal"/>
    <w:semiHidden/>
    <w:rsid w:val="00522D6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semiHidden/>
    <w:rsid w:val="00522D6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semiHidden/>
    <w:rsid w:val="00522D6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semiHidden/>
    <w:rsid w:val="00522D6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semiHidden/>
    <w:rsid w:val="00522D6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semiHidden/>
    <w:rsid w:val="00522D6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semiHidden/>
    <w:rsid w:val="00522D6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semiHidden/>
    <w:rsid w:val="00522D6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semiHidden/>
    <w:rsid w:val="00522D6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semiHidden/>
    <w:rsid w:val="00522D6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semiHidden/>
    <w:rsid w:val="00522D6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semiHidden/>
    <w:rsid w:val="00522D6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semiHidden/>
    <w:rsid w:val="00522D6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semiHidden/>
    <w:rsid w:val="00522D6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semiHidden/>
    <w:rsid w:val="00522D6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semiHidden/>
    <w:rsid w:val="00522D6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semiHidden/>
    <w:rsid w:val="00522D6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semiHidden/>
    <w:rsid w:val="00522D6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semiHidden/>
    <w:rsid w:val="00522D6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semiHidden/>
    <w:rsid w:val="00522D6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semiHidden/>
    <w:rsid w:val="00522D6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semiHidden/>
    <w:rsid w:val="00522D6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semiHidden/>
    <w:rsid w:val="00522D6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semiHidden/>
    <w:rsid w:val="00522D6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semiHidden/>
    <w:rsid w:val="00522D6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1">
    <w:name w:val="Table List 1"/>
    <w:basedOn w:val="Tabel-Normal"/>
    <w:semiHidden/>
    <w:rsid w:val="00522D6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semiHidden/>
    <w:rsid w:val="00522D6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semiHidden/>
    <w:rsid w:val="00522D6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semiHidden/>
    <w:rsid w:val="00522D6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semiHidden/>
    <w:rsid w:val="00522D6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semiHidden/>
    <w:rsid w:val="00522D6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semiHidden/>
    <w:rsid w:val="00522D6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semiHidden/>
    <w:rsid w:val="00522D6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semiHidden/>
    <w:rsid w:val="00522D6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semiHidden/>
    <w:rsid w:val="00522D6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semiHidden/>
    <w:rsid w:val="00522D6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semiHidden/>
    <w:rsid w:val="00522D6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semiHidden/>
    <w:rsid w:val="00522D6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semiHidden/>
    <w:rsid w:val="00522D6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semiHidden/>
    <w:rsid w:val="00522D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semiHidden/>
    <w:rsid w:val="00522D6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semiHidden/>
    <w:rsid w:val="00522D6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semiHidden/>
    <w:rsid w:val="00522D6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el">
    <w:name w:val="Title"/>
    <w:basedOn w:val="Normal"/>
    <w:uiPriority w:val="8"/>
    <w:semiHidden/>
    <w:qFormat/>
    <w:rsid w:val="00522D69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Indholdsfortegnelse1">
    <w:name w:val="toc 1"/>
    <w:basedOn w:val="Normal"/>
    <w:next w:val="Normal"/>
    <w:uiPriority w:val="99"/>
    <w:semiHidden/>
    <w:rsid w:val="00522D69"/>
    <w:pPr>
      <w:tabs>
        <w:tab w:val="right" w:pos="7655"/>
      </w:tabs>
      <w:spacing w:before="120"/>
      <w:ind w:right="567"/>
    </w:pPr>
    <w:rPr>
      <w:b/>
    </w:rPr>
  </w:style>
  <w:style w:type="paragraph" w:styleId="Indholdsfortegnelse2">
    <w:name w:val="toc 2"/>
    <w:basedOn w:val="Normal"/>
    <w:next w:val="Normal"/>
    <w:uiPriority w:val="99"/>
    <w:semiHidden/>
    <w:rsid w:val="00522D69"/>
    <w:pPr>
      <w:tabs>
        <w:tab w:val="right" w:pos="7655"/>
      </w:tabs>
      <w:ind w:left="284" w:right="567"/>
    </w:pPr>
  </w:style>
  <w:style w:type="paragraph" w:styleId="Indholdsfortegnelse3">
    <w:name w:val="toc 3"/>
    <w:basedOn w:val="Normal"/>
    <w:next w:val="Normal"/>
    <w:uiPriority w:val="99"/>
    <w:semiHidden/>
    <w:rsid w:val="00522D69"/>
    <w:pPr>
      <w:tabs>
        <w:tab w:val="right" w:pos="7655"/>
      </w:tabs>
      <w:ind w:left="567" w:right="567"/>
    </w:pPr>
  </w:style>
  <w:style w:type="paragraph" w:styleId="Indholdsfortegnelse4">
    <w:name w:val="toc 4"/>
    <w:basedOn w:val="Normal"/>
    <w:next w:val="Normal"/>
    <w:uiPriority w:val="99"/>
    <w:semiHidden/>
    <w:rsid w:val="00522D69"/>
    <w:pPr>
      <w:tabs>
        <w:tab w:val="right" w:pos="7655"/>
      </w:tabs>
      <w:ind w:left="851" w:right="567"/>
    </w:pPr>
  </w:style>
  <w:style w:type="paragraph" w:styleId="Indholdsfortegnelse5">
    <w:name w:val="toc 5"/>
    <w:basedOn w:val="Normal"/>
    <w:next w:val="Normal"/>
    <w:uiPriority w:val="99"/>
    <w:semiHidden/>
    <w:rsid w:val="00522D69"/>
    <w:pPr>
      <w:tabs>
        <w:tab w:val="right" w:pos="7655"/>
      </w:tabs>
      <w:ind w:left="1134" w:right="567"/>
    </w:pPr>
  </w:style>
  <w:style w:type="character" w:styleId="BesgtLink">
    <w:name w:val="FollowedHyperlink"/>
    <w:uiPriority w:val="7"/>
    <w:semiHidden/>
    <w:rsid w:val="00522D69"/>
    <w:rPr>
      <w:rFonts w:ascii="Georgia" w:hAnsi="Georgia"/>
      <w:color w:val="87888A"/>
      <w:sz w:val="21"/>
      <w:u w:val="none"/>
      <w:lang w:val="da-DK"/>
    </w:rPr>
  </w:style>
  <w:style w:type="paragraph" w:styleId="Sidefod">
    <w:name w:val="footer"/>
    <w:basedOn w:val="Normal"/>
    <w:uiPriority w:val="7"/>
    <w:semiHidden/>
    <w:rsid w:val="00522D69"/>
    <w:pPr>
      <w:tabs>
        <w:tab w:val="center" w:pos="3617"/>
        <w:tab w:val="right" w:pos="7228"/>
        <w:tab w:val="left" w:pos="10205"/>
      </w:tabs>
      <w:spacing w:line="180" w:lineRule="atLeast"/>
    </w:pPr>
    <w:rPr>
      <w:rFonts w:ascii="AU Passata" w:hAnsi="AU Passata"/>
      <w:color w:val="87888A"/>
      <w:spacing w:val="10"/>
      <w:sz w:val="14"/>
    </w:rPr>
  </w:style>
  <w:style w:type="paragraph" w:styleId="Sidehoved">
    <w:name w:val="header"/>
    <w:basedOn w:val="Normal"/>
    <w:uiPriority w:val="7"/>
    <w:semiHidden/>
    <w:rsid w:val="00522D69"/>
    <w:pPr>
      <w:tabs>
        <w:tab w:val="center" w:pos="4819"/>
        <w:tab w:val="right" w:pos="9638"/>
      </w:tabs>
      <w:spacing w:line="180" w:lineRule="atLeast"/>
    </w:pPr>
    <w:rPr>
      <w:rFonts w:ascii="AU Passata" w:hAnsi="AU Passata"/>
      <w:color w:val="87888A"/>
      <w:spacing w:val="10"/>
      <w:sz w:val="14"/>
    </w:rPr>
  </w:style>
  <w:style w:type="character" w:styleId="Hyperlink">
    <w:name w:val="Hyperlink"/>
    <w:uiPriority w:val="99"/>
    <w:semiHidden/>
    <w:rsid w:val="00522D69"/>
    <w:rPr>
      <w:rFonts w:ascii="Georgia" w:hAnsi="Georgia"/>
      <w:color w:val="03428E"/>
      <w:sz w:val="21"/>
      <w:u w:val="none"/>
      <w:lang w:val="da-DK"/>
    </w:rPr>
  </w:style>
  <w:style w:type="character" w:styleId="Sidetal">
    <w:name w:val="page number"/>
    <w:uiPriority w:val="99"/>
    <w:semiHidden/>
    <w:rsid w:val="00212D3F"/>
    <w:rPr>
      <w:rFonts w:ascii="AU Passata" w:hAnsi="AU Passata"/>
      <w:sz w:val="14"/>
      <w:lang w:val="da-DK"/>
    </w:rPr>
  </w:style>
  <w:style w:type="paragraph" w:customStyle="1" w:styleId="Normal-Bullet">
    <w:name w:val="Normal - Bullet"/>
    <w:basedOn w:val="Normal"/>
    <w:uiPriority w:val="5"/>
    <w:semiHidden/>
    <w:rsid w:val="00522D69"/>
    <w:pPr>
      <w:numPr>
        <w:numId w:val="11"/>
      </w:numPr>
    </w:pPr>
  </w:style>
  <w:style w:type="paragraph" w:styleId="Indholdsfortegnelse6">
    <w:name w:val="toc 6"/>
    <w:basedOn w:val="Normal"/>
    <w:next w:val="Normal"/>
    <w:uiPriority w:val="99"/>
    <w:semiHidden/>
    <w:rsid w:val="00522D69"/>
    <w:pPr>
      <w:tabs>
        <w:tab w:val="right" w:pos="7655"/>
      </w:tabs>
      <w:ind w:left="2268" w:right="567" w:hanging="1134"/>
    </w:pPr>
  </w:style>
  <w:style w:type="paragraph" w:styleId="Indholdsfortegnelse7">
    <w:name w:val="toc 7"/>
    <w:basedOn w:val="Normal"/>
    <w:next w:val="Normal"/>
    <w:uiPriority w:val="99"/>
    <w:semiHidden/>
    <w:rsid w:val="00522D69"/>
    <w:pPr>
      <w:tabs>
        <w:tab w:val="right" w:pos="7655"/>
      </w:tabs>
      <w:ind w:left="2268" w:right="567" w:hanging="1134"/>
    </w:pPr>
  </w:style>
  <w:style w:type="paragraph" w:styleId="Indholdsfortegnelse8">
    <w:name w:val="toc 8"/>
    <w:basedOn w:val="Normal"/>
    <w:next w:val="Normal"/>
    <w:uiPriority w:val="99"/>
    <w:semiHidden/>
    <w:rsid w:val="00522D69"/>
    <w:pPr>
      <w:tabs>
        <w:tab w:val="right" w:pos="7655"/>
      </w:tabs>
      <w:ind w:left="2268" w:right="567" w:hanging="1134"/>
    </w:pPr>
  </w:style>
  <w:style w:type="paragraph" w:styleId="Indholdsfortegnelse9">
    <w:name w:val="toc 9"/>
    <w:basedOn w:val="Normal"/>
    <w:next w:val="Normal"/>
    <w:uiPriority w:val="99"/>
    <w:semiHidden/>
    <w:rsid w:val="00522D69"/>
    <w:pPr>
      <w:tabs>
        <w:tab w:val="right" w:pos="7655"/>
      </w:tabs>
      <w:ind w:left="2268" w:right="567" w:hanging="1134"/>
    </w:pPr>
  </w:style>
  <w:style w:type="paragraph" w:customStyle="1" w:styleId="Normal-Numbering">
    <w:name w:val="Normal - Numbering"/>
    <w:basedOn w:val="Normal"/>
    <w:uiPriority w:val="5"/>
    <w:semiHidden/>
    <w:rsid w:val="00522D69"/>
    <w:pPr>
      <w:numPr>
        <w:numId w:val="12"/>
      </w:numPr>
    </w:pPr>
  </w:style>
  <w:style w:type="paragraph" w:customStyle="1" w:styleId="TableColomnHeading">
    <w:name w:val="Table Colomn Heading"/>
    <w:basedOn w:val="Normal"/>
    <w:uiPriority w:val="4"/>
    <w:rsid w:val="00AF662D"/>
    <w:pPr>
      <w:spacing w:line="220" w:lineRule="atLeast"/>
    </w:pPr>
    <w:rPr>
      <w:color w:val="03428E"/>
      <w:sz w:val="18"/>
    </w:rPr>
  </w:style>
  <w:style w:type="table" w:customStyle="1" w:styleId="Table-Normal">
    <w:name w:val="Table - Normal"/>
    <w:basedOn w:val="Tabel-Normal"/>
    <w:semiHidden/>
    <w:rsid w:val="00522D69"/>
    <w:pPr>
      <w:spacing w:line="220" w:lineRule="atLeast"/>
    </w:pPr>
    <w:rPr>
      <w:sz w:val="18"/>
    </w:rPr>
    <w:tblPr>
      <w:tblCellMar>
        <w:top w:w="28" w:type="dxa"/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0" w:afterAutospacing="0" w:line="260" w:lineRule="atLeast"/>
        <w:ind w:leftChars="0" w:left="0" w:rightChars="0" w:right="0" w:firstLineChars="0" w:firstLine="0"/>
        <w:contextualSpacing w:val="0"/>
        <w:jc w:val="left"/>
        <w:outlineLvl w:val="9"/>
      </w:pPr>
      <w:rPr>
        <w:rFonts w:ascii="Helv" w:hAnsi="Helv"/>
        <w:b/>
        <w:color w:val="03428E"/>
        <w:sz w:val="18"/>
      </w:rPr>
      <w:tblPr/>
      <w:tcPr>
        <w:tcBorders>
          <w:bottom w:val="single" w:sz="4" w:space="0" w:color="auto"/>
          <w:insideH w:val="nil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  <w:tblStylePr w:type="firstCol">
      <w:pPr>
        <w:wordWrap/>
        <w:spacing w:line="220" w:lineRule="atLeast"/>
      </w:pPr>
      <w:rPr>
        <w:rFonts w:ascii="Helv" w:hAnsi="Helv"/>
        <w:b/>
        <w:color w:val="03428E"/>
        <w:sz w:val="18"/>
      </w:rPr>
    </w:tblStylePr>
  </w:style>
  <w:style w:type="paragraph" w:customStyle="1" w:styleId="Template">
    <w:name w:val="Template"/>
    <w:uiPriority w:val="8"/>
    <w:semiHidden/>
    <w:rsid w:val="003536C8"/>
    <w:pPr>
      <w:spacing w:line="180" w:lineRule="atLeast"/>
    </w:pPr>
    <w:rPr>
      <w:rFonts w:ascii="AU Passata" w:hAnsi="AU Passata"/>
      <w:noProof/>
      <w:spacing w:val="10"/>
      <w:sz w:val="14"/>
      <w:szCs w:val="24"/>
    </w:rPr>
  </w:style>
  <w:style w:type="paragraph" w:customStyle="1" w:styleId="Template-Companyname">
    <w:name w:val="Template - Company name"/>
    <w:basedOn w:val="Template"/>
    <w:next w:val="Template-Address"/>
    <w:uiPriority w:val="8"/>
    <w:semiHidden/>
    <w:rsid w:val="00522D69"/>
    <w:rPr>
      <w:b/>
    </w:rPr>
  </w:style>
  <w:style w:type="paragraph" w:customStyle="1" w:styleId="Template-Address">
    <w:name w:val="Template - Address"/>
    <w:basedOn w:val="Template"/>
    <w:uiPriority w:val="8"/>
    <w:semiHidden/>
    <w:rsid w:val="00522D69"/>
  </w:style>
  <w:style w:type="paragraph" w:customStyle="1" w:styleId="Template-Date">
    <w:name w:val="Template - Date"/>
    <w:basedOn w:val="Template-Address"/>
    <w:uiPriority w:val="8"/>
    <w:semiHidden/>
    <w:rsid w:val="00522D69"/>
  </w:style>
  <w:style w:type="table" w:styleId="Tabel-Gitter">
    <w:name w:val="Table Grid"/>
    <w:basedOn w:val="Tabel-Normal"/>
    <w:uiPriority w:val="39"/>
    <w:rsid w:val="00522D69"/>
    <w:pPr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-Afdeling">
    <w:name w:val="Template - Afdeling"/>
    <w:basedOn w:val="Template"/>
    <w:uiPriority w:val="8"/>
    <w:semiHidden/>
    <w:rsid w:val="00522D69"/>
    <w:rPr>
      <w:b/>
    </w:rPr>
  </w:style>
  <w:style w:type="paragraph" w:styleId="Listeoverfigurer">
    <w:name w:val="table of figures"/>
    <w:basedOn w:val="Normal"/>
    <w:next w:val="Normal"/>
    <w:uiPriority w:val="99"/>
    <w:semiHidden/>
    <w:rsid w:val="00522D69"/>
  </w:style>
  <w:style w:type="paragraph" w:customStyle="1" w:styleId="Template-NavnMellemnavn">
    <w:name w:val="Template - Navn/Mellemnavn"/>
    <w:basedOn w:val="Template"/>
    <w:uiPriority w:val="8"/>
    <w:semiHidden/>
    <w:rsid w:val="00522D69"/>
    <w:rPr>
      <w:b/>
    </w:rPr>
  </w:style>
  <w:style w:type="paragraph" w:customStyle="1" w:styleId="Template-Brugerinfo">
    <w:name w:val="Template - Bruger info"/>
    <w:basedOn w:val="Template"/>
    <w:uiPriority w:val="8"/>
    <w:semiHidden/>
    <w:rsid w:val="00522D69"/>
  </w:style>
  <w:style w:type="paragraph" w:customStyle="1" w:styleId="DokumentNavn">
    <w:name w:val="Dokument Navn"/>
    <w:basedOn w:val="Normal"/>
    <w:uiPriority w:val="5"/>
    <w:semiHidden/>
    <w:rsid w:val="00444711"/>
    <w:rPr>
      <w:rFonts w:ascii="AU Passata" w:hAnsi="AU Passata"/>
      <w:b/>
      <w:sz w:val="23"/>
    </w:rPr>
  </w:style>
  <w:style w:type="paragraph" w:customStyle="1" w:styleId="Dokumentinfo">
    <w:name w:val="Dokument info"/>
    <w:basedOn w:val="Normal"/>
    <w:uiPriority w:val="5"/>
    <w:semiHidden/>
    <w:rsid w:val="00456317"/>
    <w:rPr>
      <w:b/>
    </w:rPr>
  </w:style>
  <w:style w:type="paragraph" w:customStyle="1" w:styleId="Template-Informationsoverskrift">
    <w:name w:val="Template - Informations overskrift"/>
    <w:basedOn w:val="Template"/>
    <w:next w:val="Normal"/>
    <w:uiPriority w:val="8"/>
    <w:semiHidden/>
    <w:rsid w:val="00522D69"/>
    <w:rPr>
      <w:b/>
    </w:rPr>
  </w:style>
  <w:style w:type="paragraph" w:customStyle="1" w:styleId="Template-Informationstekst">
    <w:name w:val="Template - Informations tekst"/>
    <w:basedOn w:val="Template"/>
    <w:uiPriority w:val="8"/>
    <w:semiHidden/>
    <w:rsid w:val="00522D69"/>
  </w:style>
  <w:style w:type="paragraph" w:customStyle="1" w:styleId="Template-Parentlogoname">
    <w:name w:val="Template - Parent logoname"/>
    <w:basedOn w:val="Template"/>
    <w:uiPriority w:val="8"/>
    <w:semiHidden/>
    <w:rsid w:val="001D44BE"/>
    <w:pPr>
      <w:spacing w:line="240" w:lineRule="atLeast"/>
    </w:pPr>
    <w:rPr>
      <w:caps/>
      <w:color w:val="03428E"/>
      <w:sz w:val="22"/>
    </w:rPr>
  </w:style>
  <w:style w:type="paragraph" w:customStyle="1" w:styleId="Template-Unitnamelogoname">
    <w:name w:val="Template - Unitname logoname"/>
    <w:basedOn w:val="BSSWSName2"/>
    <w:uiPriority w:val="8"/>
    <w:semiHidden/>
    <w:rsid w:val="00646E89"/>
    <w:pPr>
      <w:spacing w:before="66" w:line="160" w:lineRule="atLeast"/>
    </w:pPr>
    <w:rPr>
      <w:sz w:val="14"/>
    </w:rPr>
  </w:style>
  <w:style w:type="paragraph" w:styleId="Markeringsbobletekst">
    <w:name w:val="Balloon Text"/>
    <w:basedOn w:val="Normal"/>
    <w:uiPriority w:val="99"/>
    <w:semiHidden/>
    <w:rsid w:val="00AF662D"/>
    <w:rPr>
      <w:rFonts w:ascii="Tahoma" w:hAnsi="Tahoma" w:cs="Tahoma"/>
      <w:sz w:val="16"/>
      <w:szCs w:val="16"/>
    </w:rPr>
  </w:style>
  <w:style w:type="character" w:styleId="Kommentarhenvisning">
    <w:name w:val="annotation reference"/>
    <w:uiPriority w:val="99"/>
    <w:semiHidden/>
    <w:rsid w:val="00B7258F"/>
    <w:rPr>
      <w:sz w:val="16"/>
      <w:szCs w:val="16"/>
      <w:lang w:val="da-DK"/>
    </w:rPr>
  </w:style>
  <w:style w:type="paragraph" w:styleId="Kommentartekst">
    <w:name w:val="annotation text"/>
    <w:basedOn w:val="Normal"/>
    <w:uiPriority w:val="99"/>
    <w:semiHidden/>
    <w:rsid w:val="00B7258F"/>
  </w:style>
  <w:style w:type="paragraph" w:styleId="Kommentaremne">
    <w:name w:val="annotation subject"/>
    <w:basedOn w:val="Kommentartekst"/>
    <w:next w:val="Kommentartekst"/>
    <w:uiPriority w:val="99"/>
    <w:semiHidden/>
    <w:rsid w:val="00B7258F"/>
    <w:rPr>
      <w:b/>
      <w:bCs/>
    </w:rPr>
  </w:style>
  <w:style w:type="paragraph" w:styleId="Dokumentoversigt">
    <w:name w:val="Document Map"/>
    <w:basedOn w:val="Normal"/>
    <w:uiPriority w:val="99"/>
    <w:semiHidden/>
    <w:rsid w:val="00B7258F"/>
    <w:pPr>
      <w:shd w:val="clear" w:color="auto" w:fill="000080"/>
    </w:pPr>
    <w:rPr>
      <w:rFonts w:ascii="Tahoma" w:hAnsi="Tahoma" w:cs="Tahoma"/>
    </w:rPr>
  </w:style>
  <w:style w:type="paragraph" w:styleId="Indeks1">
    <w:name w:val="index 1"/>
    <w:basedOn w:val="Normal"/>
    <w:next w:val="Normal"/>
    <w:autoRedefine/>
    <w:uiPriority w:val="99"/>
    <w:semiHidden/>
    <w:rsid w:val="00B7258F"/>
    <w:pPr>
      <w:ind w:left="210" w:hanging="210"/>
    </w:pPr>
  </w:style>
  <w:style w:type="paragraph" w:styleId="Indeks2">
    <w:name w:val="index 2"/>
    <w:basedOn w:val="Normal"/>
    <w:next w:val="Normal"/>
    <w:autoRedefine/>
    <w:uiPriority w:val="99"/>
    <w:semiHidden/>
    <w:rsid w:val="00B7258F"/>
    <w:pPr>
      <w:ind w:left="420" w:hanging="210"/>
    </w:pPr>
  </w:style>
  <w:style w:type="paragraph" w:styleId="Indeks3">
    <w:name w:val="index 3"/>
    <w:basedOn w:val="Normal"/>
    <w:next w:val="Normal"/>
    <w:autoRedefine/>
    <w:uiPriority w:val="99"/>
    <w:semiHidden/>
    <w:rsid w:val="00B7258F"/>
    <w:pPr>
      <w:ind w:left="630" w:hanging="210"/>
    </w:pPr>
  </w:style>
  <w:style w:type="paragraph" w:styleId="Indeks4">
    <w:name w:val="index 4"/>
    <w:basedOn w:val="Normal"/>
    <w:next w:val="Normal"/>
    <w:autoRedefine/>
    <w:uiPriority w:val="99"/>
    <w:semiHidden/>
    <w:rsid w:val="00B7258F"/>
    <w:pPr>
      <w:ind w:left="840" w:hanging="210"/>
    </w:pPr>
  </w:style>
  <w:style w:type="paragraph" w:styleId="Indeks5">
    <w:name w:val="index 5"/>
    <w:basedOn w:val="Normal"/>
    <w:next w:val="Normal"/>
    <w:autoRedefine/>
    <w:uiPriority w:val="99"/>
    <w:semiHidden/>
    <w:rsid w:val="00B7258F"/>
    <w:pPr>
      <w:ind w:left="1050" w:hanging="210"/>
    </w:pPr>
  </w:style>
  <w:style w:type="paragraph" w:styleId="Indeks6">
    <w:name w:val="index 6"/>
    <w:basedOn w:val="Normal"/>
    <w:next w:val="Normal"/>
    <w:autoRedefine/>
    <w:uiPriority w:val="99"/>
    <w:semiHidden/>
    <w:rsid w:val="00B7258F"/>
    <w:pPr>
      <w:ind w:left="1260" w:hanging="210"/>
    </w:pPr>
  </w:style>
  <w:style w:type="paragraph" w:styleId="Indeks7">
    <w:name w:val="index 7"/>
    <w:basedOn w:val="Normal"/>
    <w:next w:val="Normal"/>
    <w:autoRedefine/>
    <w:uiPriority w:val="99"/>
    <w:semiHidden/>
    <w:rsid w:val="00B7258F"/>
    <w:pPr>
      <w:ind w:left="1470" w:hanging="210"/>
    </w:pPr>
  </w:style>
  <w:style w:type="paragraph" w:styleId="Indeks8">
    <w:name w:val="index 8"/>
    <w:basedOn w:val="Normal"/>
    <w:next w:val="Normal"/>
    <w:autoRedefine/>
    <w:uiPriority w:val="99"/>
    <w:semiHidden/>
    <w:rsid w:val="00B7258F"/>
    <w:pPr>
      <w:ind w:left="1680" w:hanging="210"/>
    </w:pPr>
  </w:style>
  <w:style w:type="paragraph" w:styleId="Indeks9">
    <w:name w:val="index 9"/>
    <w:basedOn w:val="Normal"/>
    <w:next w:val="Normal"/>
    <w:autoRedefine/>
    <w:uiPriority w:val="99"/>
    <w:semiHidden/>
    <w:rsid w:val="00B7258F"/>
    <w:pPr>
      <w:ind w:left="1890" w:hanging="210"/>
    </w:pPr>
  </w:style>
  <w:style w:type="paragraph" w:styleId="Indeksoverskrift">
    <w:name w:val="index heading"/>
    <w:basedOn w:val="Normal"/>
    <w:next w:val="Indeks1"/>
    <w:uiPriority w:val="99"/>
    <w:semiHidden/>
    <w:rsid w:val="00B7258F"/>
    <w:rPr>
      <w:rFonts w:ascii="Arial" w:hAnsi="Arial" w:cs="Arial"/>
      <w:b/>
      <w:bCs/>
    </w:rPr>
  </w:style>
  <w:style w:type="paragraph" w:styleId="Makrotekst">
    <w:name w:val="macro"/>
    <w:uiPriority w:val="99"/>
    <w:semiHidden/>
    <w:rsid w:val="00B7258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Citatsamling">
    <w:name w:val="table of authorities"/>
    <w:basedOn w:val="Normal"/>
    <w:next w:val="Normal"/>
    <w:uiPriority w:val="99"/>
    <w:semiHidden/>
    <w:rsid w:val="00B7258F"/>
    <w:pPr>
      <w:ind w:left="210" w:hanging="210"/>
    </w:pPr>
  </w:style>
  <w:style w:type="paragraph" w:styleId="Citatoverskrift">
    <w:name w:val="toa heading"/>
    <w:basedOn w:val="Normal"/>
    <w:next w:val="Normal"/>
    <w:uiPriority w:val="99"/>
    <w:semiHidden/>
    <w:rsid w:val="00B7258F"/>
    <w:pPr>
      <w:spacing w:before="120"/>
    </w:pPr>
    <w:rPr>
      <w:rFonts w:ascii="Arial" w:hAnsi="Arial" w:cs="Arial"/>
      <w:b/>
      <w:bCs/>
      <w:sz w:val="24"/>
    </w:rPr>
  </w:style>
  <w:style w:type="character" w:styleId="Kraftigfremhvning">
    <w:name w:val="Intense Emphasis"/>
    <w:basedOn w:val="Standardskrifttypeiafsnit"/>
    <w:uiPriority w:val="99"/>
    <w:semiHidden/>
    <w:qFormat/>
    <w:rsid w:val="00AF662D"/>
    <w:rPr>
      <w:b/>
      <w:bCs/>
      <w:i/>
      <w:iCs/>
      <w:color w:val="auto"/>
      <w:lang w:val="da-DK"/>
    </w:rPr>
  </w:style>
  <w:style w:type="paragraph" w:styleId="Strktcitat">
    <w:name w:val="Intense Quote"/>
    <w:basedOn w:val="Normal"/>
    <w:next w:val="Normal"/>
    <w:link w:val="StrktcitatTegn"/>
    <w:uiPriority w:val="99"/>
    <w:semiHidden/>
    <w:qFormat/>
    <w:rsid w:val="00AF662D"/>
    <w:pPr>
      <w:pBdr>
        <w:bottom w:val="single" w:sz="4" w:space="4" w:color="0A1439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StrktcitatTegn">
    <w:name w:val="Stærkt citat Tegn"/>
    <w:basedOn w:val="Standardskrifttypeiafsnit"/>
    <w:link w:val="Strktcitat"/>
    <w:uiPriority w:val="99"/>
    <w:semiHidden/>
    <w:rsid w:val="0014660D"/>
    <w:rPr>
      <w:b/>
      <w:bCs/>
      <w:i/>
      <w:iCs/>
      <w:lang w:val="da-DK"/>
    </w:rPr>
  </w:style>
  <w:style w:type="character" w:styleId="Kraftighenvisning">
    <w:name w:val="Intense Reference"/>
    <w:basedOn w:val="Standardskrifttypeiafsnit"/>
    <w:uiPriority w:val="99"/>
    <w:semiHidden/>
    <w:qFormat/>
    <w:rsid w:val="00AF662D"/>
    <w:rPr>
      <w:b/>
      <w:bCs/>
      <w:smallCaps/>
      <w:color w:val="auto"/>
      <w:spacing w:val="5"/>
      <w:u w:val="single"/>
      <w:lang w:val="da-DK"/>
    </w:rPr>
  </w:style>
  <w:style w:type="character" w:styleId="Svaghenvisning">
    <w:name w:val="Subtle Reference"/>
    <w:basedOn w:val="Standardskrifttypeiafsnit"/>
    <w:uiPriority w:val="99"/>
    <w:semiHidden/>
    <w:qFormat/>
    <w:rsid w:val="00AF662D"/>
    <w:rPr>
      <w:smallCaps/>
      <w:color w:val="auto"/>
      <w:u w:val="single"/>
      <w:lang w:val="da-DK"/>
    </w:rPr>
  </w:style>
  <w:style w:type="paragraph" w:customStyle="1" w:styleId="Tabletext">
    <w:name w:val="Table text"/>
    <w:basedOn w:val="Normal"/>
    <w:uiPriority w:val="4"/>
    <w:rsid w:val="00AF662D"/>
    <w:pPr>
      <w:spacing w:line="220" w:lineRule="atLeast"/>
    </w:pPr>
    <w:rPr>
      <w:sz w:val="18"/>
    </w:rPr>
  </w:style>
  <w:style w:type="paragraph" w:customStyle="1" w:styleId="TableNumbers">
    <w:name w:val="Table Numbers"/>
    <w:basedOn w:val="Tabletext"/>
    <w:uiPriority w:val="4"/>
    <w:rsid w:val="00AF662D"/>
    <w:pPr>
      <w:jc w:val="right"/>
    </w:pPr>
  </w:style>
  <w:style w:type="paragraph" w:customStyle="1" w:styleId="TableNumbersTotal">
    <w:name w:val="Table Numbers Total"/>
    <w:basedOn w:val="TableNumbers"/>
    <w:uiPriority w:val="4"/>
    <w:rsid w:val="00AF662D"/>
    <w:rPr>
      <w:b/>
    </w:rPr>
  </w:style>
  <w:style w:type="paragraph" w:customStyle="1" w:styleId="Dokumentheading">
    <w:name w:val="Dokument heading"/>
    <w:basedOn w:val="Normal"/>
    <w:uiPriority w:val="5"/>
    <w:semiHidden/>
    <w:rsid w:val="00AF662D"/>
    <w:rPr>
      <w:b/>
    </w:rPr>
  </w:style>
  <w:style w:type="paragraph" w:customStyle="1" w:styleId="BSSWSName2">
    <w:name w:val="BSS WS Name 2"/>
    <w:basedOn w:val="BSSWSName1"/>
    <w:uiPriority w:val="8"/>
    <w:semiHidden/>
    <w:rsid w:val="00050B8A"/>
    <w:pPr>
      <w:contextualSpacing/>
    </w:pPr>
    <w:rPr>
      <w:b w:val="0"/>
    </w:rPr>
  </w:style>
  <w:style w:type="paragraph" w:customStyle="1" w:styleId="BSSWSName1">
    <w:name w:val="BSS WS Name 1"/>
    <w:uiPriority w:val="8"/>
    <w:semiHidden/>
    <w:qFormat/>
    <w:rsid w:val="00050B8A"/>
    <w:pPr>
      <w:spacing w:line="230" w:lineRule="exact"/>
    </w:pPr>
    <w:rPr>
      <w:rFonts w:ascii="AU Passata" w:hAnsi="AU Passata"/>
      <w:b/>
      <w:caps/>
      <w:noProof/>
      <w:color w:val="003D73" w:themeColor="text2"/>
      <w:spacing w:val="10"/>
    </w:rPr>
  </w:style>
  <w:style w:type="paragraph" w:customStyle="1" w:styleId="BSSWSName3">
    <w:name w:val="BSS WS Name 3"/>
    <w:basedOn w:val="BSSWSName2"/>
    <w:semiHidden/>
    <w:qFormat/>
    <w:rsid w:val="00050B8A"/>
    <w:pPr>
      <w:spacing w:line="226" w:lineRule="exact"/>
    </w:pPr>
  </w:style>
  <w:style w:type="paragraph" w:customStyle="1" w:styleId="BSSBomaerke">
    <w:name w:val="BSSBomaerke"/>
    <w:basedOn w:val="Normal"/>
    <w:next w:val="Normal"/>
    <w:semiHidden/>
    <w:qFormat/>
    <w:rsid w:val="00050B8A"/>
    <w:rPr>
      <w:rFonts w:ascii="AU Logo" w:hAnsi="AU Logo"/>
      <w:b/>
      <w:color w:val="003D73" w:themeColor="text2"/>
      <w:sz w:val="101"/>
    </w:rPr>
  </w:style>
  <w:style w:type="paragraph" w:customStyle="1" w:styleId="Linjeoversidenr">
    <w:name w:val="Linje over sidenr"/>
    <w:basedOn w:val="Normal"/>
    <w:uiPriority w:val="9"/>
    <w:semiHidden/>
    <w:qFormat/>
    <w:rsid w:val="006653AF"/>
    <w:pPr>
      <w:spacing w:after="120"/>
    </w:pPr>
  </w:style>
  <w:style w:type="paragraph" w:customStyle="1" w:styleId="Emnefelt">
    <w:name w:val="Emnefelt"/>
    <w:basedOn w:val="Normal"/>
    <w:semiHidden/>
    <w:qFormat/>
    <w:rsid w:val="00511AE8"/>
    <w:pPr>
      <w:spacing w:after="240"/>
    </w:pPr>
    <w:rPr>
      <w:rFonts w:ascii="AU Passata" w:hAnsi="AU Passata"/>
      <w:sz w:val="40"/>
    </w:rPr>
  </w:style>
  <w:style w:type="paragraph" w:styleId="Listeafsnit">
    <w:name w:val="List Paragraph"/>
    <w:basedOn w:val="Normal"/>
    <w:uiPriority w:val="34"/>
    <w:qFormat/>
    <w:rsid w:val="007D3B9A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Ulstomtale">
    <w:name w:val="Unresolved Mention"/>
    <w:basedOn w:val="Standardskrifttypeiafsnit"/>
    <w:uiPriority w:val="99"/>
    <w:semiHidden/>
    <w:unhideWhenUsed/>
    <w:rsid w:val="00E4416D"/>
    <w:rPr>
      <w:color w:val="605E5C"/>
      <w:shd w:val="clear" w:color="auto" w:fill="E1DFDD"/>
    </w:rPr>
  </w:style>
  <w:style w:type="paragraph" w:styleId="Korrektur">
    <w:name w:val="Revision"/>
    <w:hidden/>
    <w:uiPriority w:val="99"/>
    <w:semiHidden/>
    <w:rsid w:val="00BE7A24"/>
    <w:pPr>
      <w:spacing w:line="240" w:lineRule="auto"/>
    </w:pPr>
  </w:style>
  <w:style w:type="paragraph" w:customStyle="1" w:styleId="pf0">
    <w:name w:val="pf0"/>
    <w:basedOn w:val="Normal"/>
    <w:rsid w:val="00464F0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cf01">
    <w:name w:val="cf01"/>
    <w:basedOn w:val="Standardskrifttypeiafsnit"/>
    <w:rsid w:val="00464F0A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3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library.au.dk/studerende/referencehaandtering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tuderende.au.dk/proever/eksamenssnyd/kend-reglerne-naar-du-skal-til-eksamen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tuderende.au.dk/gai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studerende.au.dk/gai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AU_Blue">
      <a:dk1>
        <a:srgbClr val="000000"/>
      </a:dk1>
      <a:lt1>
        <a:srgbClr val="FFFFFF"/>
      </a:lt1>
      <a:dk2>
        <a:srgbClr val="003D73"/>
      </a:dk2>
      <a:lt2>
        <a:srgbClr val="003D73"/>
      </a:lt2>
      <a:accent1>
        <a:srgbClr val="0A1439"/>
      </a:accent1>
      <a:accent2>
        <a:srgbClr val="183D83"/>
      </a:accent2>
      <a:accent3>
        <a:srgbClr val="87D1F4"/>
      </a:accent3>
      <a:accent4>
        <a:srgbClr val="33525F"/>
      </a:accent4>
      <a:accent5>
        <a:srgbClr val="548195"/>
      </a:accent5>
      <a:accent6>
        <a:srgbClr val="C6C6C6"/>
      </a:accent6>
      <a:hlink>
        <a:srgbClr val="03428E"/>
      </a:hlink>
      <a:folHlink>
        <a:srgbClr val="03428E"/>
      </a:folHlink>
    </a:clrScheme>
    <a:fontScheme name="AU 2017">
      <a:majorFont>
        <a:latin typeface="AU Passata Light"/>
        <a:ea typeface=""/>
        <a:cs typeface=""/>
      </a:majorFont>
      <a:minorFont>
        <a:latin typeface="AU Passat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9EF17FC6D4A940959503737C7076B7" ma:contentTypeVersion="14" ma:contentTypeDescription="Create a new document." ma:contentTypeScope="" ma:versionID="7a8717e78fc26d75514854e923b10bfa">
  <xsd:schema xmlns:xsd="http://www.w3.org/2001/XMLSchema" xmlns:xs="http://www.w3.org/2001/XMLSchema" xmlns:p="http://schemas.microsoft.com/office/2006/metadata/properties" xmlns:ns2="fb9baec7-83a9-42ee-aa4e-a946a28a9d95" xmlns:ns3="d479cc6d-cf6a-4b72-9469-d0628568ef88" targetNamespace="http://schemas.microsoft.com/office/2006/metadata/properties" ma:root="true" ma:fieldsID="2d049d9879153fdf38132b2e2c5246fd" ns2:_="" ns3:_="">
    <xsd:import namespace="fb9baec7-83a9-42ee-aa4e-a946a28a9d95"/>
    <xsd:import namespace="d479cc6d-cf6a-4b72-9469-d0628568ef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9baec7-83a9-42ee-aa4e-a946a28a9d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d08861-88c0-49b2-8510-903f698cf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9cc6d-cf6a-4b72-9469-d0628568ef8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baeaa24-3e74-4771-8018-9c27fcd175b9}" ma:internalName="TaxCatchAll" ma:showField="CatchAllData" ma:web="d479cc6d-cf6a-4b72-9469-d0628568ef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9baec7-83a9-42ee-aa4e-a946a28a9d95">
      <Terms xmlns="http://schemas.microsoft.com/office/infopath/2007/PartnerControls"/>
    </lcf76f155ced4ddcb4097134ff3c332f>
    <TaxCatchAll xmlns="d479cc6d-cf6a-4b72-9469-d0628568ef8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175134-1658-4F01-89A9-232C09CB12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9baec7-83a9-42ee-aa4e-a946a28a9d95"/>
    <ds:schemaRef ds:uri="d479cc6d-cf6a-4b72-9469-d0628568ef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607E43-C6C9-4B57-ACD0-73725D551F74}">
  <ds:schemaRefs>
    <ds:schemaRef ds:uri="http://schemas.microsoft.com/office/2006/metadata/properties"/>
    <ds:schemaRef ds:uri="http://schemas.microsoft.com/office/infopath/2007/PartnerControls"/>
    <ds:schemaRef ds:uri="fb9baec7-83a9-42ee-aa4e-a946a28a9d95"/>
    <ds:schemaRef ds:uri="d479cc6d-cf6a-4b72-9469-d0628568ef88"/>
  </ds:schemaRefs>
</ds:datastoreItem>
</file>

<file path=customXml/itemProps3.xml><?xml version="1.0" encoding="utf-8"?>
<ds:datastoreItem xmlns:ds="http://schemas.openxmlformats.org/officeDocument/2006/customXml" ds:itemID="{07F2C2B2-CBD4-4F76-87B4-F6360215CC7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2</Pages>
  <Words>788</Words>
  <Characters>4807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Notat</vt:lpstr>
      <vt:lpstr>Notat</vt:lpstr>
    </vt:vector>
  </TitlesOfParts>
  <Company>Århus Universitet</Company>
  <LinksUpToDate>false</LinksUpToDate>
  <CharactersWithSpaces>5584</CharactersWithSpaces>
  <SharedDoc>false</SharedDoc>
  <HLinks>
    <vt:vector size="30" baseType="variant">
      <vt:variant>
        <vt:i4>2949233</vt:i4>
      </vt:variant>
      <vt:variant>
        <vt:i4>12</vt:i4>
      </vt:variant>
      <vt:variant>
        <vt:i4>0</vt:i4>
      </vt:variant>
      <vt:variant>
        <vt:i4>5</vt:i4>
      </vt:variant>
      <vt:variant>
        <vt:lpwstr>https://studypedia.au.dk/samarbejde/gai-og-chatbots</vt:lpwstr>
      </vt:variant>
      <vt:variant>
        <vt:lpwstr/>
      </vt:variant>
      <vt:variant>
        <vt:i4>720984</vt:i4>
      </vt:variant>
      <vt:variant>
        <vt:i4>9</vt:i4>
      </vt:variant>
      <vt:variant>
        <vt:i4>0</vt:i4>
      </vt:variant>
      <vt:variant>
        <vt:i4>5</vt:i4>
      </vt:variant>
      <vt:variant>
        <vt:lpwstr>https://library.au.dk/studerende/referencehaandtering</vt:lpwstr>
      </vt:variant>
      <vt:variant>
        <vt:lpwstr/>
      </vt:variant>
      <vt:variant>
        <vt:i4>1376268</vt:i4>
      </vt:variant>
      <vt:variant>
        <vt:i4>6</vt:i4>
      </vt:variant>
      <vt:variant>
        <vt:i4>0</vt:i4>
      </vt:variant>
      <vt:variant>
        <vt:i4>5</vt:i4>
      </vt:variant>
      <vt:variant>
        <vt:lpwstr>https://studerende.au.dk/proever/eksamenssnyd/kend-reglerne-naar-du-skal-til-eksamen</vt:lpwstr>
      </vt:variant>
      <vt:variant>
        <vt:lpwstr/>
      </vt:variant>
      <vt:variant>
        <vt:i4>5374035</vt:i4>
      </vt:variant>
      <vt:variant>
        <vt:i4>3</vt:i4>
      </vt:variant>
      <vt:variant>
        <vt:i4>0</vt:i4>
      </vt:variant>
      <vt:variant>
        <vt:i4>5</vt:i4>
      </vt:variant>
      <vt:variant>
        <vt:lpwstr>https://studerende.au.dk/gai</vt:lpwstr>
      </vt:variant>
      <vt:variant>
        <vt:lpwstr/>
      </vt:variant>
      <vt:variant>
        <vt:i4>5374035</vt:i4>
      </vt:variant>
      <vt:variant>
        <vt:i4>0</vt:i4>
      </vt:variant>
      <vt:variant>
        <vt:i4>0</vt:i4>
      </vt:variant>
      <vt:variant>
        <vt:i4>5</vt:i4>
      </vt:variant>
      <vt:variant>
        <vt:lpwstr>https://studerende.au.dk/gai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</dc:title>
  <dc:subject/>
  <dc:creator>Aarhus Universitet</dc:creator>
  <cp:keywords/>
  <cp:lastModifiedBy>Frederick Lykkegaard Nielsen</cp:lastModifiedBy>
  <cp:revision>144</cp:revision>
  <dcterms:created xsi:type="dcterms:W3CDTF">2026-05-28T09:00:00Z</dcterms:created>
  <dcterms:modified xsi:type="dcterms:W3CDTF">2026-05-28T22:02:00Z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ignVersion">
    <vt:lpwstr>3</vt:lpwstr>
  </property>
  <property fmtid="{D5CDD505-2E9C-101B-9397-08002B2CF9AE}" pid="3" name="SD_ShowDocumentInfo">
    <vt:lpwstr>True</vt:lpwstr>
  </property>
  <property fmtid="{D5CDD505-2E9C-101B-9397-08002B2CF9AE}" pid="4" name="AUTemplateType">
    <vt:lpwstr>BSS</vt:lpwstr>
  </property>
  <property fmtid="{D5CDD505-2E9C-101B-9397-08002B2CF9AE}" pid="5" name="OfficeID">
    <vt:lpwstr>1071</vt:lpwstr>
  </property>
  <property fmtid="{D5CDD505-2E9C-101B-9397-08002B2CF9AE}" pid="6" name="CustomerId">
    <vt:lpwstr>auoffice</vt:lpwstr>
  </property>
  <property fmtid="{D5CDD505-2E9C-101B-9397-08002B2CF9AE}" pid="7" name="TemplateId">
    <vt:lpwstr>636203291127498037</vt:lpwstr>
  </property>
  <property fmtid="{D5CDD505-2E9C-101B-9397-08002B2CF9AE}" pid="8" name="UserProfileId">
    <vt:lpwstr>636443606647170335</vt:lpwstr>
  </property>
  <property fmtid="{D5CDD505-2E9C-101B-9397-08002B2CF9AE}" pid="9" name="ContentTypeId">
    <vt:lpwstr>0x0101007F9EF17FC6D4A940959503737C7076B7</vt:lpwstr>
  </property>
</Properties>
</file>